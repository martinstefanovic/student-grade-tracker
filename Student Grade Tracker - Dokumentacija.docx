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A8D963" w14:textId="78FC1465" w:rsidR="003312ED" w:rsidRPr="007242C0" w:rsidRDefault="004C33F8">
      <w:pPr>
        <w:pStyle w:val="Title"/>
        <w:rPr>
          <w:lang w:val="sr-Latn-RS"/>
        </w:rPr>
      </w:pPr>
      <w:r w:rsidRPr="007242C0">
        <w:rPr>
          <w:lang w:val="sr-Latn-RS"/>
        </w:rPr>
        <w:t>Student grade tracker</w:t>
      </w:r>
    </w:p>
    <w:p w14:paraId="79A88E8B" w14:textId="5F80D1DD" w:rsidR="003312ED" w:rsidRPr="007242C0" w:rsidRDefault="004C33F8">
      <w:pPr>
        <w:pStyle w:val="Subtitle"/>
        <w:rPr>
          <w:lang w:val="sr-Latn-RS"/>
        </w:rPr>
      </w:pPr>
      <w:r w:rsidRPr="007242C0">
        <w:rPr>
          <w:lang w:val="sr-Latn-RS"/>
        </w:rPr>
        <w:t xml:space="preserve">Martin Stefanovic REr 8/18 </w:t>
      </w:r>
    </w:p>
    <w:p w14:paraId="527153B2" w14:textId="0D5D1055" w:rsidR="003312ED" w:rsidRPr="007242C0" w:rsidRDefault="00A94FC9">
      <w:pPr>
        <w:pStyle w:val="Heading1"/>
        <w:rPr>
          <w:sz w:val="32"/>
          <w:szCs w:val="20"/>
          <w:lang w:val="sr-Latn-RS"/>
        </w:rPr>
      </w:pPr>
      <w:r>
        <w:rPr>
          <w:sz w:val="32"/>
          <w:szCs w:val="20"/>
          <w:lang w:val="sr-Latn-RS"/>
        </w:rPr>
        <w:t>o APLIKACIJI</w:t>
      </w:r>
    </w:p>
    <w:p w14:paraId="3787D6F6" w14:textId="432BF55E" w:rsidR="00232E3E" w:rsidRPr="007242C0" w:rsidRDefault="007242C0" w:rsidP="00232E3E">
      <w:pPr>
        <w:rPr>
          <w:noProof/>
          <w:sz w:val="28"/>
          <w:szCs w:val="28"/>
          <w:lang w:val="sr-Latn-RS"/>
        </w:rPr>
      </w:pPr>
      <w:r w:rsidRPr="007242C0">
        <w:rPr>
          <w:sz w:val="28"/>
          <w:szCs w:val="28"/>
          <w:lang w:val="sr-Latn-RS"/>
        </w:rPr>
        <w:t xml:space="preserve">Projekat Student Grade Tracker omogućava korisniku da doda predmet koji ima na fakultetu /u školi kao </w:t>
      </w:r>
      <w:r>
        <w:rPr>
          <w:sz w:val="28"/>
          <w:szCs w:val="28"/>
          <w:lang w:val="sr-Latn-RS"/>
        </w:rPr>
        <w:t>i</w:t>
      </w:r>
      <w:r w:rsidRPr="007242C0">
        <w:rPr>
          <w:sz w:val="28"/>
          <w:szCs w:val="28"/>
          <w:lang w:val="sr-Latn-RS"/>
        </w:rPr>
        <w:t xml:space="preserve"> ciljanu ocenu koju očekuje da ima iz tog predmeta. Zatim da za svaki predmet doda obavezu koju treba da izvrši kako bi položio taj predmet, svaka obaveza ima svoj level važnosti (normal, important, critical) kao </w:t>
      </w:r>
      <w:r>
        <w:rPr>
          <w:sz w:val="28"/>
          <w:szCs w:val="28"/>
          <w:lang w:val="sr-Latn-RS"/>
        </w:rPr>
        <w:t>i</w:t>
      </w:r>
      <w:r w:rsidRPr="007242C0">
        <w:rPr>
          <w:sz w:val="28"/>
          <w:szCs w:val="28"/>
          <w:lang w:val="sr-Latn-RS"/>
        </w:rPr>
        <w:t xml:space="preserve"> naslov </w:t>
      </w:r>
      <w:r>
        <w:rPr>
          <w:sz w:val="28"/>
          <w:szCs w:val="28"/>
          <w:lang w:val="sr-Latn-RS"/>
        </w:rPr>
        <w:t>i</w:t>
      </w:r>
      <w:r w:rsidRPr="007242C0">
        <w:rPr>
          <w:sz w:val="28"/>
          <w:szCs w:val="28"/>
          <w:lang w:val="sr-Latn-RS"/>
        </w:rPr>
        <w:t xml:space="preserve"> opis obave</w:t>
      </w:r>
      <w:r>
        <w:rPr>
          <w:sz w:val="28"/>
          <w:szCs w:val="28"/>
          <w:lang w:val="sr-Latn-RS"/>
        </w:rPr>
        <w:t>ze.</w:t>
      </w:r>
      <w:r>
        <w:rPr>
          <w:sz w:val="28"/>
          <w:szCs w:val="28"/>
          <w:lang w:val="sr-Latn-RS"/>
        </w:rPr>
        <w:br/>
        <w:t>Korisnik zatim može da pregleda sve obaveze grupisane po predmetima, da obriše, izmeni i čekira završenu obavezu kao i da doda konačnu ocenu za predmet koji je položio.</w:t>
      </w:r>
      <w:r>
        <w:rPr>
          <w:sz w:val="28"/>
          <w:szCs w:val="28"/>
          <w:lang w:val="sr-Latn-RS"/>
        </w:rPr>
        <w:br/>
        <w:t>Takođe korisniku je omogućeno da prati statistiku trenutnog i ciljanog proseka, statistiku položenih predmeta kao i preostalih obaveza.</w:t>
      </w:r>
      <w:r>
        <w:rPr>
          <w:sz w:val="28"/>
          <w:szCs w:val="28"/>
          <w:lang w:val="sr-Latn-RS"/>
        </w:rPr>
        <w:br/>
      </w:r>
    </w:p>
    <w:p w14:paraId="60A4AE67" w14:textId="69F00E17" w:rsidR="003312ED" w:rsidRPr="00A94FC9" w:rsidRDefault="007242C0" w:rsidP="007242C0">
      <w:pPr>
        <w:pStyle w:val="Heading2"/>
        <w:numPr>
          <w:ilvl w:val="0"/>
          <w:numId w:val="0"/>
        </w:numPr>
        <w:rPr>
          <w:sz w:val="32"/>
          <w:szCs w:val="22"/>
          <w:lang w:val="sr-Latn-RS"/>
        </w:rPr>
      </w:pPr>
      <w:r w:rsidRPr="00A94FC9">
        <w:rPr>
          <w:sz w:val="32"/>
          <w:szCs w:val="22"/>
          <w:lang w:val="sr-Latn-RS"/>
        </w:rPr>
        <w:t>Tehnologije</w:t>
      </w:r>
    </w:p>
    <w:p w14:paraId="20138CCA" w14:textId="77777777" w:rsidR="00A94FC9" w:rsidRDefault="00A94FC9" w:rsidP="00A94FC9">
      <w:pPr>
        <w:rPr>
          <w:sz w:val="28"/>
          <w:szCs w:val="28"/>
          <w:lang w:val="sr-Latn-RS"/>
        </w:rPr>
      </w:pPr>
      <w:r w:rsidRPr="00A94FC9">
        <w:rPr>
          <w:sz w:val="28"/>
          <w:szCs w:val="28"/>
          <w:lang w:val="sr-Latn-RS"/>
        </w:rPr>
        <w:t>Za kreiranje ove aplikacije korišćene su sledeće tehnologije:</w:t>
      </w:r>
    </w:p>
    <w:p w14:paraId="3959651E" w14:textId="67524A30" w:rsidR="007242C0" w:rsidRDefault="00A94FC9" w:rsidP="00A94FC9">
      <w:pPr>
        <w:pStyle w:val="ListParagraph"/>
        <w:numPr>
          <w:ilvl w:val="0"/>
          <w:numId w:val="18"/>
        </w:numPr>
        <w:rPr>
          <w:sz w:val="28"/>
          <w:szCs w:val="28"/>
          <w:lang w:val="sr-Latn-RS"/>
        </w:rPr>
      </w:pPr>
      <w:r w:rsidRPr="00A94FC9">
        <w:rPr>
          <w:sz w:val="28"/>
          <w:szCs w:val="28"/>
          <w:lang w:val="sr-Latn-RS"/>
        </w:rPr>
        <w:t>NodeJS (Express framework)</w:t>
      </w:r>
    </w:p>
    <w:p w14:paraId="5AF50A33" w14:textId="1D096431" w:rsidR="00A94FC9" w:rsidRDefault="00A94FC9" w:rsidP="00A94FC9">
      <w:pPr>
        <w:pStyle w:val="ListParagraph"/>
        <w:numPr>
          <w:ilvl w:val="0"/>
          <w:numId w:val="18"/>
        </w:numPr>
        <w:rPr>
          <w:sz w:val="28"/>
          <w:szCs w:val="28"/>
          <w:lang w:val="sr-Latn-RS"/>
        </w:rPr>
      </w:pPr>
      <w:r>
        <w:rPr>
          <w:sz w:val="28"/>
          <w:szCs w:val="28"/>
          <w:lang w:val="sr-Latn-RS"/>
        </w:rPr>
        <w:t>MongoDB</w:t>
      </w:r>
    </w:p>
    <w:p w14:paraId="155F7B4C" w14:textId="43ED5324" w:rsidR="00A94FC9" w:rsidRDefault="00A94FC9" w:rsidP="00A94FC9">
      <w:pPr>
        <w:pStyle w:val="ListParagraph"/>
        <w:numPr>
          <w:ilvl w:val="0"/>
          <w:numId w:val="18"/>
        </w:numPr>
        <w:rPr>
          <w:sz w:val="28"/>
          <w:szCs w:val="28"/>
          <w:lang w:val="sr-Latn-RS"/>
        </w:rPr>
      </w:pPr>
      <w:r>
        <w:rPr>
          <w:sz w:val="28"/>
          <w:szCs w:val="28"/>
          <w:lang w:val="sr-Latn-RS"/>
        </w:rPr>
        <w:t>Bootstrap</w:t>
      </w:r>
    </w:p>
    <w:p w14:paraId="029B70B6" w14:textId="4FAE7B4D" w:rsidR="00A94FC9" w:rsidRDefault="00A94FC9" w:rsidP="00A94FC9">
      <w:pPr>
        <w:rPr>
          <w:sz w:val="28"/>
          <w:szCs w:val="28"/>
          <w:lang w:val="sr-Latn-RS"/>
        </w:rPr>
      </w:pPr>
    </w:p>
    <w:p w14:paraId="73BD26BD" w14:textId="2716606F" w:rsidR="00A94FC9" w:rsidRPr="00A94FC9" w:rsidRDefault="00A94FC9" w:rsidP="00A94FC9">
      <w:pPr>
        <w:rPr>
          <w:rFonts w:cstheme="minorHAnsi"/>
          <w:b/>
          <w:bCs/>
          <w:sz w:val="28"/>
          <w:szCs w:val="28"/>
          <w:lang w:val="sr-Latn-RS"/>
        </w:rPr>
      </w:pPr>
      <w:r w:rsidRPr="00A94FC9">
        <w:rPr>
          <w:rFonts w:cstheme="minorHAnsi"/>
          <w:b/>
          <w:bCs/>
          <w:sz w:val="28"/>
          <w:szCs w:val="28"/>
          <w:lang w:val="sr-Latn-RS"/>
        </w:rPr>
        <w:t>NodeJS</w:t>
      </w:r>
    </w:p>
    <w:p w14:paraId="207E3833" w14:textId="29026D07" w:rsidR="00A94FC9" w:rsidRPr="00A94FC9" w:rsidRDefault="00A94FC9" w:rsidP="00A94FC9">
      <w:pPr>
        <w:rPr>
          <w:rFonts w:cstheme="minorHAnsi"/>
          <w:color w:val="000000" w:themeColor="text1"/>
          <w:sz w:val="28"/>
          <w:szCs w:val="28"/>
          <w:shd w:val="clear" w:color="auto" w:fill="FFFFFF"/>
        </w:rPr>
      </w:pPr>
      <w:r w:rsidRPr="00A94FC9">
        <w:rPr>
          <w:rFonts w:cstheme="minorHAnsi"/>
          <w:color w:val="000000" w:themeColor="text1"/>
          <w:sz w:val="28"/>
          <w:szCs w:val="28"/>
          <w:shd w:val="clear" w:color="auto" w:fill="FFFFFF"/>
        </w:rPr>
        <w:t xml:space="preserve">Node.js je </w:t>
      </w:r>
      <w:proofErr w:type="spellStart"/>
      <w:r w:rsidRPr="00A94FC9">
        <w:rPr>
          <w:rFonts w:cstheme="minorHAnsi"/>
          <w:color w:val="000000" w:themeColor="text1"/>
          <w:sz w:val="28"/>
          <w:szCs w:val="28"/>
          <w:shd w:val="clear" w:color="auto" w:fill="FFFFFF"/>
        </w:rPr>
        <w:t>radno</w:t>
      </w:r>
      <w:proofErr w:type="spellEnd"/>
      <w:r w:rsidRPr="00A94FC9">
        <w:rPr>
          <w:rFonts w:cstheme="minorHAnsi"/>
          <w:color w:val="000000" w:themeColor="text1"/>
          <w:sz w:val="28"/>
          <w:szCs w:val="28"/>
          <w:shd w:val="clear" w:color="auto" w:fill="FFFFFF"/>
        </w:rPr>
        <w:t xml:space="preserve"> </w:t>
      </w:r>
      <w:proofErr w:type="spellStart"/>
      <w:r w:rsidRPr="00A94FC9">
        <w:rPr>
          <w:rFonts w:cstheme="minorHAnsi"/>
          <w:color w:val="000000" w:themeColor="text1"/>
          <w:sz w:val="28"/>
          <w:szCs w:val="28"/>
          <w:shd w:val="clear" w:color="auto" w:fill="FFFFFF"/>
        </w:rPr>
        <w:t>okruženje</w:t>
      </w:r>
      <w:proofErr w:type="spellEnd"/>
      <w:r w:rsidRPr="00A94FC9">
        <w:rPr>
          <w:rFonts w:cstheme="minorHAnsi"/>
          <w:color w:val="000000" w:themeColor="text1"/>
          <w:sz w:val="28"/>
          <w:szCs w:val="28"/>
          <w:shd w:val="clear" w:color="auto" w:fill="FFFFFF"/>
        </w:rPr>
        <w:t xml:space="preserve"> JavaScript </w:t>
      </w:r>
      <w:proofErr w:type="spellStart"/>
      <w:r w:rsidRPr="00A94FC9">
        <w:rPr>
          <w:rFonts w:cstheme="minorHAnsi"/>
          <w:color w:val="000000" w:themeColor="text1"/>
          <w:sz w:val="28"/>
          <w:szCs w:val="28"/>
          <w:shd w:val="clear" w:color="auto" w:fill="FFFFFF"/>
        </w:rPr>
        <w:t>programskog</w:t>
      </w:r>
      <w:proofErr w:type="spellEnd"/>
      <w:r w:rsidRPr="00A94FC9">
        <w:rPr>
          <w:rFonts w:cstheme="minorHAnsi"/>
          <w:color w:val="000000" w:themeColor="text1"/>
          <w:sz w:val="28"/>
          <w:szCs w:val="28"/>
          <w:shd w:val="clear" w:color="auto" w:fill="FFFFFF"/>
        </w:rPr>
        <w:t xml:space="preserve"> </w:t>
      </w:r>
      <w:proofErr w:type="spellStart"/>
      <w:r w:rsidRPr="00A94FC9">
        <w:rPr>
          <w:rFonts w:cstheme="minorHAnsi"/>
          <w:color w:val="000000" w:themeColor="text1"/>
          <w:sz w:val="28"/>
          <w:szCs w:val="28"/>
          <w:shd w:val="clear" w:color="auto" w:fill="FFFFFF"/>
        </w:rPr>
        <w:t>jezika</w:t>
      </w:r>
      <w:proofErr w:type="spellEnd"/>
      <w:r w:rsidRPr="00A94FC9">
        <w:rPr>
          <w:rFonts w:cstheme="minorHAnsi"/>
          <w:color w:val="000000" w:themeColor="text1"/>
          <w:sz w:val="28"/>
          <w:szCs w:val="28"/>
          <w:shd w:val="clear" w:color="auto" w:fill="FFFFFF"/>
        </w:rPr>
        <w:t xml:space="preserve"> </w:t>
      </w:r>
      <w:proofErr w:type="spellStart"/>
      <w:r w:rsidRPr="00A94FC9">
        <w:rPr>
          <w:rFonts w:cstheme="minorHAnsi"/>
          <w:color w:val="000000" w:themeColor="text1"/>
          <w:sz w:val="28"/>
          <w:szCs w:val="28"/>
          <w:shd w:val="clear" w:color="auto" w:fill="FFFFFF"/>
        </w:rPr>
        <w:t>koje</w:t>
      </w:r>
      <w:proofErr w:type="spellEnd"/>
      <w:r w:rsidRPr="00A94FC9">
        <w:rPr>
          <w:rFonts w:cstheme="minorHAnsi"/>
          <w:color w:val="000000" w:themeColor="text1"/>
          <w:sz w:val="28"/>
          <w:szCs w:val="28"/>
          <w:shd w:val="clear" w:color="auto" w:fill="FFFFFF"/>
        </w:rPr>
        <w:t xml:space="preserve"> se </w:t>
      </w:r>
      <w:proofErr w:type="spellStart"/>
      <w:r w:rsidRPr="00A94FC9">
        <w:rPr>
          <w:rFonts w:cstheme="minorHAnsi"/>
          <w:color w:val="000000" w:themeColor="text1"/>
          <w:sz w:val="28"/>
          <w:szCs w:val="28"/>
          <w:shd w:val="clear" w:color="auto" w:fill="FFFFFF"/>
        </w:rPr>
        <w:t>koristi</w:t>
      </w:r>
      <w:proofErr w:type="spellEnd"/>
      <w:r w:rsidRPr="00A94FC9">
        <w:rPr>
          <w:rFonts w:cstheme="minorHAnsi"/>
          <w:color w:val="000000" w:themeColor="text1"/>
          <w:sz w:val="28"/>
          <w:szCs w:val="28"/>
          <w:shd w:val="clear" w:color="auto" w:fill="FFFFFF"/>
        </w:rPr>
        <w:t xml:space="preserve"> </w:t>
      </w:r>
      <w:proofErr w:type="spellStart"/>
      <w:r w:rsidRPr="00A94FC9">
        <w:rPr>
          <w:rFonts w:cstheme="minorHAnsi"/>
          <w:color w:val="000000" w:themeColor="text1"/>
          <w:sz w:val="28"/>
          <w:szCs w:val="28"/>
          <w:shd w:val="clear" w:color="auto" w:fill="FFFFFF"/>
        </w:rPr>
        <w:t>na</w:t>
      </w:r>
      <w:proofErr w:type="spellEnd"/>
      <w:r w:rsidRPr="00A94FC9">
        <w:rPr>
          <w:rFonts w:cstheme="minorHAnsi"/>
          <w:color w:val="000000" w:themeColor="text1"/>
          <w:sz w:val="28"/>
          <w:szCs w:val="28"/>
          <w:shd w:val="clear" w:color="auto" w:fill="FFFFFF"/>
        </w:rPr>
        <w:t xml:space="preserve"> </w:t>
      </w:r>
      <w:proofErr w:type="spellStart"/>
      <w:r w:rsidRPr="00A94FC9">
        <w:rPr>
          <w:rFonts w:cstheme="minorHAnsi"/>
          <w:color w:val="000000" w:themeColor="text1"/>
          <w:sz w:val="28"/>
          <w:szCs w:val="28"/>
          <w:shd w:val="clear" w:color="auto" w:fill="FFFFFF"/>
        </w:rPr>
        <w:t>strani</w:t>
      </w:r>
      <w:proofErr w:type="spellEnd"/>
      <w:r w:rsidRPr="00A94FC9">
        <w:rPr>
          <w:rFonts w:cstheme="minorHAnsi"/>
          <w:color w:val="000000" w:themeColor="text1"/>
          <w:sz w:val="28"/>
          <w:szCs w:val="28"/>
          <w:shd w:val="clear" w:color="auto" w:fill="FFFFFF"/>
        </w:rPr>
        <w:t xml:space="preserve"> web </w:t>
      </w:r>
      <w:proofErr w:type="spellStart"/>
      <w:r w:rsidRPr="00A94FC9">
        <w:rPr>
          <w:rFonts w:cstheme="minorHAnsi"/>
          <w:color w:val="000000" w:themeColor="text1"/>
          <w:sz w:val="28"/>
          <w:szCs w:val="28"/>
          <w:shd w:val="clear" w:color="auto" w:fill="FFFFFF"/>
        </w:rPr>
        <w:t>servera</w:t>
      </w:r>
      <w:proofErr w:type="spellEnd"/>
      <w:r w:rsidRPr="00A94FC9">
        <w:rPr>
          <w:rFonts w:cstheme="minorHAnsi"/>
          <w:color w:val="000000" w:themeColor="text1"/>
          <w:sz w:val="28"/>
          <w:szCs w:val="28"/>
          <w:shd w:val="clear" w:color="auto" w:fill="FFFFFF"/>
        </w:rPr>
        <w:t xml:space="preserve">. JavaScript se </w:t>
      </w:r>
      <w:proofErr w:type="spellStart"/>
      <w:r w:rsidRPr="00A94FC9">
        <w:rPr>
          <w:rFonts w:cstheme="minorHAnsi"/>
          <w:color w:val="000000" w:themeColor="text1"/>
          <w:sz w:val="28"/>
          <w:szCs w:val="28"/>
          <w:shd w:val="clear" w:color="auto" w:fill="FFFFFF"/>
        </w:rPr>
        <w:t>tradicionalno</w:t>
      </w:r>
      <w:proofErr w:type="spellEnd"/>
      <w:r w:rsidRPr="00A94FC9">
        <w:rPr>
          <w:rFonts w:cstheme="minorHAnsi"/>
          <w:color w:val="000000" w:themeColor="text1"/>
          <w:sz w:val="28"/>
          <w:szCs w:val="28"/>
          <w:shd w:val="clear" w:color="auto" w:fill="FFFFFF"/>
        </w:rPr>
        <w:t xml:space="preserve"> </w:t>
      </w:r>
      <w:proofErr w:type="spellStart"/>
      <w:r w:rsidRPr="00A94FC9">
        <w:rPr>
          <w:rFonts w:cstheme="minorHAnsi"/>
          <w:color w:val="000000" w:themeColor="text1"/>
          <w:sz w:val="28"/>
          <w:szCs w:val="28"/>
          <w:shd w:val="clear" w:color="auto" w:fill="FFFFFF"/>
        </w:rPr>
        <w:t>koristi</w:t>
      </w:r>
      <w:proofErr w:type="spellEnd"/>
      <w:r w:rsidRPr="00A94FC9">
        <w:rPr>
          <w:rFonts w:cstheme="minorHAnsi"/>
          <w:color w:val="000000" w:themeColor="text1"/>
          <w:sz w:val="28"/>
          <w:szCs w:val="28"/>
          <w:shd w:val="clear" w:color="auto" w:fill="FFFFFF"/>
        </w:rPr>
        <w:t xml:space="preserve"> </w:t>
      </w:r>
      <w:proofErr w:type="spellStart"/>
      <w:r w:rsidRPr="00A94FC9">
        <w:rPr>
          <w:rFonts w:cstheme="minorHAnsi"/>
          <w:color w:val="000000" w:themeColor="text1"/>
          <w:sz w:val="28"/>
          <w:szCs w:val="28"/>
          <w:shd w:val="clear" w:color="auto" w:fill="FFFFFF"/>
        </w:rPr>
        <w:t>na</w:t>
      </w:r>
      <w:proofErr w:type="spellEnd"/>
      <w:r w:rsidRPr="00A94FC9">
        <w:rPr>
          <w:rFonts w:cstheme="minorHAnsi"/>
          <w:color w:val="000000" w:themeColor="text1"/>
          <w:sz w:val="28"/>
          <w:szCs w:val="28"/>
          <w:shd w:val="clear" w:color="auto" w:fill="FFFFFF"/>
        </w:rPr>
        <w:t xml:space="preserve"> </w:t>
      </w:r>
      <w:proofErr w:type="spellStart"/>
      <w:r w:rsidRPr="00A94FC9">
        <w:rPr>
          <w:rFonts w:cstheme="minorHAnsi"/>
          <w:color w:val="000000" w:themeColor="text1"/>
          <w:sz w:val="28"/>
          <w:szCs w:val="28"/>
          <w:shd w:val="clear" w:color="auto" w:fill="FFFFFF"/>
        </w:rPr>
        <w:t>strani</w:t>
      </w:r>
      <w:proofErr w:type="spellEnd"/>
      <w:r w:rsidRPr="00A94FC9">
        <w:rPr>
          <w:rFonts w:cstheme="minorHAnsi"/>
          <w:color w:val="000000" w:themeColor="text1"/>
          <w:sz w:val="28"/>
          <w:szCs w:val="28"/>
          <w:shd w:val="clear" w:color="auto" w:fill="FFFFFF"/>
        </w:rPr>
        <w:t xml:space="preserve"> </w:t>
      </w:r>
      <w:proofErr w:type="spellStart"/>
      <w:r w:rsidRPr="00A94FC9">
        <w:rPr>
          <w:rFonts w:cstheme="minorHAnsi"/>
          <w:color w:val="000000" w:themeColor="text1"/>
          <w:sz w:val="28"/>
          <w:szCs w:val="28"/>
          <w:shd w:val="clear" w:color="auto" w:fill="FFFFFF"/>
        </w:rPr>
        <w:t>klijenta</w:t>
      </w:r>
      <w:proofErr w:type="spellEnd"/>
      <w:r w:rsidRPr="00A94FC9">
        <w:rPr>
          <w:rFonts w:cstheme="minorHAnsi"/>
          <w:color w:val="000000" w:themeColor="text1"/>
          <w:sz w:val="28"/>
          <w:szCs w:val="28"/>
          <w:shd w:val="clear" w:color="auto" w:fill="FFFFFF"/>
        </w:rPr>
        <w:t xml:space="preserve"> – </w:t>
      </w:r>
      <w:proofErr w:type="spellStart"/>
      <w:r w:rsidRPr="00A94FC9">
        <w:rPr>
          <w:rFonts w:cstheme="minorHAnsi"/>
          <w:color w:val="000000" w:themeColor="text1"/>
          <w:sz w:val="28"/>
          <w:szCs w:val="28"/>
          <w:shd w:val="clear" w:color="auto" w:fill="FFFFFF"/>
        </w:rPr>
        <w:t>tzv</w:t>
      </w:r>
      <w:proofErr w:type="spellEnd"/>
      <w:r w:rsidRPr="00A94FC9">
        <w:rPr>
          <w:rFonts w:cstheme="minorHAnsi"/>
          <w:color w:val="000000" w:themeColor="text1"/>
          <w:sz w:val="28"/>
          <w:szCs w:val="28"/>
          <w:shd w:val="clear" w:color="auto" w:fill="FFFFFF"/>
        </w:rPr>
        <w:t xml:space="preserve">. front-end </w:t>
      </w:r>
      <w:proofErr w:type="spellStart"/>
      <w:r w:rsidRPr="00A94FC9">
        <w:rPr>
          <w:rFonts w:cstheme="minorHAnsi"/>
          <w:color w:val="000000" w:themeColor="text1"/>
          <w:sz w:val="28"/>
          <w:szCs w:val="28"/>
          <w:shd w:val="clear" w:color="auto" w:fill="FFFFFF"/>
        </w:rPr>
        <w:t>razvoj</w:t>
      </w:r>
      <w:proofErr w:type="spellEnd"/>
      <w:r w:rsidRPr="00A94FC9">
        <w:rPr>
          <w:rFonts w:cstheme="minorHAnsi"/>
          <w:color w:val="000000" w:themeColor="text1"/>
          <w:sz w:val="28"/>
          <w:szCs w:val="28"/>
          <w:shd w:val="clear" w:color="auto" w:fill="FFFFFF"/>
        </w:rPr>
        <w:t xml:space="preserve">, a Node je </w:t>
      </w:r>
      <w:proofErr w:type="spellStart"/>
      <w:r w:rsidRPr="00A94FC9">
        <w:rPr>
          <w:rFonts w:cstheme="minorHAnsi"/>
          <w:color w:val="000000" w:themeColor="text1"/>
          <w:sz w:val="28"/>
          <w:szCs w:val="28"/>
          <w:shd w:val="clear" w:color="auto" w:fill="FFFFFF"/>
        </w:rPr>
        <w:t>omogućio</w:t>
      </w:r>
      <w:proofErr w:type="spellEnd"/>
      <w:r w:rsidRPr="00A94FC9">
        <w:rPr>
          <w:rFonts w:cstheme="minorHAnsi"/>
          <w:color w:val="000000" w:themeColor="text1"/>
          <w:sz w:val="28"/>
          <w:szCs w:val="28"/>
          <w:shd w:val="clear" w:color="auto" w:fill="FFFFFF"/>
        </w:rPr>
        <w:t xml:space="preserve"> da se JS </w:t>
      </w:r>
      <w:proofErr w:type="spellStart"/>
      <w:r w:rsidRPr="00A94FC9">
        <w:rPr>
          <w:rFonts w:cstheme="minorHAnsi"/>
          <w:color w:val="000000" w:themeColor="text1"/>
          <w:sz w:val="28"/>
          <w:szCs w:val="28"/>
          <w:shd w:val="clear" w:color="auto" w:fill="FFFFFF"/>
        </w:rPr>
        <w:t>koristi</w:t>
      </w:r>
      <w:proofErr w:type="spellEnd"/>
      <w:r w:rsidRPr="00A94FC9">
        <w:rPr>
          <w:rFonts w:cstheme="minorHAnsi"/>
          <w:color w:val="000000" w:themeColor="text1"/>
          <w:sz w:val="28"/>
          <w:szCs w:val="28"/>
          <w:shd w:val="clear" w:color="auto" w:fill="FFFFFF"/>
        </w:rPr>
        <w:t xml:space="preserve"> </w:t>
      </w:r>
      <w:proofErr w:type="spellStart"/>
      <w:r w:rsidRPr="00A94FC9">
        <w:rPr>
          <w:rFonts w:cstheme="minorHAnsi"/>
          <w:color w:val="000000" w:themeColor="text1"/>
          <w:sz w:val="28"/>
          <w:szCs w:val="28"/>
          <w:shd w:val="clear" w:color="auto" w:fill="FFFFFF"/>
        </w:rPr>
        <w:t>i</w:t>
      </w:r>
      <w:proofErr w:type="spellEnd"/>
      <w:r w:rsidRPr="00A94FC9">
        <w:rPr>
          <w:rFonts w:cstheme="minorHAnsi"/>
          <w:color w:val="000000" w:themeColor="text1"/>
          <w:sz w:val="28"/>
          <w:szCs w:val="28"/>
          <w:shd w:val="clear" w:color="auto" w:fill="FFFFFF"/>
        </w:rPr>
        <w:t xml:space="preserve"> za back-end </w:t>
      </w:r>
      <w:proofErr w:type="spellStart"/>
      <w:r w:rsidRPr="00A94FC9">
        <w:rPr>
          <w:rFonts w:cstheme="minorHAnsi"/>
          <w:color w:val="000000" w:themeColor="text1"/>
          <w:sz w:val="28"/>
          <w:szCs w:val="28"/>
          <w:shd w:val="clear" w:color="auto" w:fill="FFFFFF"/>
        </w:rPr>
        <w:t>razvoj</w:t>
      </w:r>
      <w:proofErr w:type="spellEnd"/>
      <w:r w:rsidRPr="00A94FC9">
        <w:rPr>
          <w:rFonts w:cstheme="minorHAnsi"/>
          <w:color w:val="000000" w:themeColor="text1"/>
          <w:sz w:val="28"/>
          <w:szCs w:val="28"/>
          <w:shd w:val="clear" w:color="auto" w:fill="FFFFFF"/>
        </w:rPr>
        <w:t xml:space="preserve"> </w:t>
      </w:r>
      <w:proofErr w:type="spellStart"/>
      <w:r w:rsidRPr="00A94FC9">
        <w:rPr>
          <w:rFonts w:cstheme="minorHAnsi"/>
          <w:color w:val="000000" w:themeColor="text1"/>
          <w:sz w:val="28"/>
          <w:szCs w:val="28"/>
          <w:shd w:val="clear" w:color="auto" w:fill="FFFFFF"/>
        </w:rPr>
        <w:t>odnosno</w:t>
      </w:r>
      <w:proofErr w:type="spellEnd"/>
      <w:r w:rsidRPr="00A94FC9">
        <w:rPr>
          <w:rFonts w:cstheme="minorHAnsi"/>
          <w:color w:val="000000" w:themeColor="text1"/>
          <w:sz w:val="28"/>
          <w:szCs w:val="28"/>
          <w:shd w:val="clear" w:color="auto" w:fill="FFFFFF"/>
        </w:rPr>
        <w:t xml:space="preserve"> </w:t>
      </w:r>
      <w:proofErr w:type="spellStart"/>
      <w:r w:rsidRPr="00A94FC9">
        <w:rPr>
          <w:rFonts w:cstheme="minorHAnsi"/>
          <w:color w:val="000000" w:themeColor="text1"/>
          <w:sz w:val="28"/>
          <w:szCs w:val="28"/>
          <w:shd w:val="clear" w:color="auto" w:fill="FFFFFF"/>
        </w:rPr>
        <w:t>serversko</w:t>
      </w:r>
      <w:proofErr w:type="spellEnd"/>
      <w:r w:rsidRPr="00A94FC9">
        <w:rPr>
          <w:rFonts w:cstheme="minorHAnsi"/>
          <w:color w:val="000000" w:themeColor="text1"/>
          <w:sz w:val="28"/>
          <w:szCs w:val="28"/>
          <w:shd w:val="clear" w:color="auto" w:fill="FFFFFF"/>
        </w:rPr>
        <w:t xml:space="preserve"> </w:t>
      </w:r>
      <w:proofErr w:type="spellStart"/>
      <w:r w:rsidRPr="00A94FC9">
        <w:rPr>
          <w:rFonts w:cstheme="minorHAnsi"/>
          <w:color w:val="000000" w:themeColor="text1"/>
          <w:sz w:val="28"/>
          <w:szCs w:val="28"/>
          <w:shd w:val="clear" w:color="auto" w:fill="FFFFFF"/>
        </w:rPr>
        <w:t>izvršavanje</w:t>
      </w:r>
      <w:proofErr w:type="spellEnd"/>
      <w:r w:rsidRPr="00A94FC9">
        <w:rPr>
          <w:rFonts w:cstheme="minorHAnsi"/>
          <w:color w:val="000000" w:themeColor="text1"/>
          <w:sz w:val="28"/>
          <w:szCs w:val="28"/>
          <w:shd w:val="clear" w:color="auto" w:fill="FFFFFF"/>
        </w:rPr>
        <w:t xml:space="preserve"> </w:t>
      </w:r>
      <w:proofErr w:type="spellStart"/>
      <w:r w:rsidRPr="00A94FC9">
        <w:rPr>
          <w:rFonts w:cstheme="minorHAnsi"/>
          <w:color w:val="000000" w:themeColor="text1"/>
          <w:sz w:val="28"/>
          <w:szCs w:val="28"/>
          <w:shd w:val="clear" w:color="auto" w:fill="FFFFFF"/>
        </w:rPr>
        <w:t>koda</w:t>
      </w:r>
      <w:proofErr w:type="spellEnd"/>
      <w:r w:rsidRPr="00A94FC9">
        <w:rPr>
          <w:rFonts w:cstheme="minorHAnsi"/>
          <w:color w:val="000000" w:themeColor="text1"/>
          <w:sz w:val="28"/>
          <w:szCs w:val="28"/>
          <w:shd w:val="clear" w:color="auto" w:fill="FFFFFF"/>
        </w:rPr>
        <w:t>.</w:t>
      </w:r>
    </w:p>
    <w:p w14:paraId="5D1D6395" w14:textId="648D4A35" w:rsidR="00A94FC9" w:rsidRPr="00A94FC9" w:rsidRDefault="00A94FC9" w:rsidP="00A94FC9">
      <w:pPr>
        <w:rPr>
          <w:rFonts w:cstheme="minorHAnsi"/>
          <w:color w:val="000000" w:themeColor="text1"/>
          <w:sz w:val="28"/>
          <w:szCs w:val="28"/>
          <w:shd w:val="clear" w:color="auto" w:fill="FFFFFF"/>
        </w:rPr>
      </w:pPr>
      <w:r w:rsidRPr="00A94FC9">
        <w:rPr>
          <w:rFonts w:cstheme="minorHAnsi"/>
          <w:color w:val="000000" w:themeColor="text1"/>
          <w:sz w:val="28"/>
          <w:szCs w:val="28"/>
          <w:shd w:val="clear" w:color="auto" w:fill="FFFFFF"/>
        </w:rPr>
        <w:t xml:space="preserve">Node.js </w:t>
      </w:r>
      <w:proofErr w:type="spellStart"/>
      <w:r w:rsidRPr="00A94FC9">
        <w:rPr>
          <w:rFonts w:cstheme="minorHAnsi"/>
          <w:color w:val="000000" w:themeColor="text1"/>
          <w:sz w:val="28"/>
          <w:szCs w:val="28"/>
          <w:shd w:val="clear" w:color="auto" w:fill="FFFFFF"/>
        </w:rPr>
        <w:t>ima</w:t>
      </w:r>
      <w:proofErr w:type="spellEnd"/>
      <w:r w:rsidRPr="00A94FC9">
        <w:rPr>
          <w:rFonts w:cstheme="minorHAnsi"/>
          <w:color w:val="000000" w:themeColor="text1"/>
          <w:sz w:val="28"/>
          <w:szCs w:val="28"/>
          <w:shd w:val="clear" w:color="auto" w:fill="FFFFFF"/>
        </w:rPr>
        <w:t xml:space="preserve"> </w:t>
      </w:r>
      <w:proofErr w:type="spellStart"/>
      <w:r w:rsidRPr="00A94FC9">
        <w:rPr>
          <w:rFonts w:cstheme="minorHAnsi"/>
          <w:color w:val="000000" w:themeColor="text1"/>
          <w:sz w:val="28"/>
          <w:szCs w:val="28"/>
          <w:shd w:val="clear" w:color="auto" w:fill="FFFFFF"/>
        </w:rPr>
        <w:t>veliki</w:t>
      </w:r>
      <w:proofErr w:type="spellEnd"/>
      <w:r w:rsidRPr="00A94FC9">
        <w:rPr>
          <w:rFonts w:cstheme="minorHAnsi"/>
          <w:color w:val="000000" w:themeColor="text1"/>
          <w:sz w:val="28"/>
          <w:szCs w:val="28"/>
          <w:shd w:val="clear" w:color="auto" w:fill="FFFFFF"/>
        </w:rPr>
        <w:t xml:space="preserve"> </w:t>
      </w:r>
      <w:proofErr w:type="spellStart"/>
      <w:r w:rsidRPr="00A94FC9">
        <w:rPr>
          <w:rFonts w:cstheme="minorHAnsi"/>
          <w:color w:val="000000" w:themeColor="text1"/>
          <w:sz w:val="28"/>
          <w:szCs w:val="28"/>
          <w:shd w:val="clear" w:color="auto" w:fill="FFFFFF"/>
        </w:rPr>
        <w:t>broj</w:t>
      </w:r>
      <w:proofErr w:type="spellEnd"/>
      <w:r w:rsidRPr="00A94FC9">
        <w:rPr>
          <w:rFonts w:cstheme="minorHAnsi"/>
          <w:color w:val="000000" w:themeColor="text1"/>
          <w:sz w:val="28"/>
          <w:szCs w:val="28"/>
          <w:shd w:val="clear" w:color="auto" w:fill="FFFFFF"/>
        </w:rPr>
        <w:t xml:space="preserve"> </w:t>
      </w:r>
      <w:proofErr w:type="spellStart"/>
      <w:r w:rsidRPr="00A94FC9">
        <w:rPr>
          <w:rFonts w:cstheme="minorHAnsi"/>
          <w:color w:val="000000" w:themeColor="text1"/>
          <w:sz w:val="28"/>
          <w:szCs w:val="28"/>
          <w:shd w:val="clear" w:color="auto" w:fill="FFFFFF"/>
        </w:rPr>
        <w:t>modula</w:t>
      </w:r>
      <w:proofErr w:type="spellEnd"/>
      <w:r w:rsidRPr="00A94FC9">
        <w:rPr>
          <w:rFonts w:cstheme="minorHAnsi"/>
          <w:color w:val="000000" w:themeColor="text1"/>
          <w:sz w:val="28"/>
          <w:szCs w:val="28"/>
          <w:shd w:val="clear" w:color="auto" w:fill="FFFFFF"/>
        </w:rPr>
        <w:t xml:space="preserve"> – JavaScript </w:t>
      </w:r>
      <w:proofErr w:type="spellStart"/>
      <w:r w:rsidRPr="00A94FC9">
        <w:rPr>
          <w:rFonts w:cstheme="minorHAnsi"/>
          <w:color w:val="000000" w:themeColor="text1"/>
          <w:sz w:val="28"/>
          <w:szCs w:val="28"/>
          <w:shd w:val="clear" w:color="auto" w:fill="FFFFFF"/>
        </w:rPr>
        <w:t>biblioteka</w:t>
      </w:r>
      <w:proofErr w:type="spellEnd"/>
      <w:r w:rsidRPr="00A94FC9">
        <w:rPr>
          <w:rFonts w:cstheme="minorHAnsi"/>
          <w:color w:val="000000" w:themeColor="text1"/>
          <w:sz w:val="28"/>
          <w:szCs w:val="28"/>
          <w:shd w:val="clear" w:color="auto" w:fill="FFFFFF"/>
        </w:rPr>
        <w:t xml:space="preserve"> </w:t>
      </w:r>
      <w:proofErr w:type="spellStart"/>
      <w:r w:rsidRPr="00A94FC9">
        <w:rPr>
          <w:rFonts w:cstheme="minorHAnsi"/>
          <w:color w:val="000000" w:themeColor="text1"/>
          <w:sz w:val="28"/>
          <w:szCs w:val="28"/>
          <w:shd w:val="clear" w:color="auto" w:fill="FFFFFF"/>
        </w:rPr>
        <w:t>ili</w:t>
      </w:r>
      <w:proofErr w:type="spellEnd"/>
      <w:r w:rsidRPr="00A94FC9">
        <w:rPr>
          <w:rFonts w:cstheme="minorHAnsi"/>
          <w:color w:val="000000" w:themeColor="text1"/>
          <w:sz w:val="28"/>
          <w:szCs w:val="28"/>
          <w:shd w:val="clear" w:color="auto" w:fill="FFFFFF"/>
        </w:rPr>
        <w:t xml:space="preserve"> </w:t>
      </w:r>
      <w:proofErr w:type="spellStart"/>
      <w:r w:rsidRPr="00A94FC9">
        <w:rPr>
          <w:rFonts w:cstheme="minorHAnsi"/>
          <w:color w:val="000000" w:themeColor="text1"/>
          <w:sz w:val="28"/>
          <w:szCs w:val="28"/>
          <w:shd w:val="clear" w:color="auto" w:fill="FFFFFF"/>
        </w:rPr>
        <w:t>funkcija</w:t>
      </w:r>
      <w:proofErr w:type="spellEnd"/>
      <w:r w:rsidRPr="00A94FC9">
        <w:rPr>
          <w:rFonts w:cstheme="minorHAnsi"/>
          <w:color w:val="000000" w:themeColor="text1"/>
          <w:sz w:val="28"/>
          <w:szCs w:val="28"/>
          <w:shd w:val="clear" w:color="auto" w:fill="FFFFFF"/>
        </w:rPr>
        <w:t xml:space="preserve"> </w:t>
      </w:r>
      <w:proofErr w:type="spellStart"/>
      <w:r w:rsidRPr="00A94FC9">
        <w:rPr>
          <w:rFonts w:cstheme="minorHAnsi"/>
          <w:color w:val="000000" w:themeColor="text1"/>
          <w:sz w:val="28"/>
          <w:szCs w:val="28"/>
          <w:shd w:val="clear" w:color="auto" w:fill="FFFFFF"/>
        </w:rPr>
        <w:t>koje</w:t>
      </w:r>
      <w:proofErr w:type="spellEnd"/>
      <w:r w:rsidRPr="00A94FC9">
        <w:rPr>
          <w:rFonts w:cstheme="minorHAnsi"/>
          <w:color w:val="000000" w:themeColor="text1"/>
          <w:sz w:val="28"/>
          <w:szCs w:val="28"/>
          <w:shd w:val="clear" w:color="auto" w:fill="FFFFFF"/>
        </w:rPr>
        <w:t xml:space="preserve"> </w:t>
      </w:r>
      <w:proofErr w:type="spellStart"/>
      <w:r w:rsidRPr="00A94FC9">
        <w:rPr>
          <w:rFonts w:cstheme="minorHAnsi"/>
          <w:color w:val="000000" w:themeColor="text1"/>
          <w:sz w:val="28"/>
          <w:szCs w:val="28"/>
          <w:shd w:val="clear" w:color="auto" w:fill="FFFFFF"/>
        </w:rPr>
        <w:t>obavljaju</w:t>
      </w:r>
      <w:proofErr w:type="spellEnd"/>
      <w:r w:rsidRPr="00A94FC9">
        <w:rPr>
          <w:rFonts w:cstheme="minorHAnsi"/>
          <w:color w:val="000000" w:themeColor="text1"/>
          <w:sz w:val="28"/>
          <w:szCs w:val="28"/>
          <w:shd w:val="clear" w:color="auto" w:fill="FFFFFF"/>
        </w:rPr>
        <w:t xml:space="preserve"> </w:t>
      </w:r>
      <w:proofErr w:type="spellStart"/>
      <w:r w:rsidRPr="00A94FC9">
        <w:rPr>
          <w:rFonts w:cstheme="minorHAnsi"/>
          <w:color w:val="000000" w:themeColor="text1"/>
          <w:sz w:val="28"/>
          <w:szCs w:val="28"/>
          <w:shd w:val="clear" w:color="auto" w:fill="FFFFFF"/>
        </w:rPr>
        <w:t>određene</w:t>
      </w:r>
      <w:proofErr w:type="spellEnd"/>
      <w:r w:rsidRPr="00A94FC9">
        <w:rPr>
          <w:rFonts w:cstheme="minorHAnsi"/>
          <w:color w:val="000000" w:themeColor="text1"/>
          <w:sz w:val="28"/>
          <w:szCs w:val="28"/>
          <w:shd w:val="clear" w:color="auto" w:fill="FFFFFF"/>
        </w:rPr>
        <w:t xml:space="preserve"> </w:t>
      </w:r>
      <w:proofErr w:type="spellStart"/>
      <w:r w:rsidRPr="00A94FC9">
        <w:rPr>
          <w:rFonts w:cstheme="minorHAnsi"/>
          <w:color w:val="000000" w:themeColor="text1"/>
          <w:sz w:val="28"/>
          <w:szCs w:val="28"/>
          <w:shd w:val="clear" w:color="auto" w:fill="FFFFFF"/>
        </w:rPr>
        <w:t>specifične</w:t>
      </w:r>
      <w:proofErr w:type="spellEnd"/>
      <w:r w:rsidRPr="00A94FC9">
        <w:rPr>
          <w:rFonts w:cstheme="minorHAnsi"/>
          <w:color w:val="000000" w:themeColor="text1"/>
          <w:sz w:val="28"/>
          <w:szCs w:val="28"/>
          <w:shd w:val="clear" w:color="auto" w:fill="FFFFFF"/>
        </w:rPr>
        <w:t xml:space="preserve"> </w:t>
      </w:r>
      <w:proofErr w:type="spellStart"/>
      <w:r w:rsidRPr="00A94FC9">
        <w:rPr>
          <w:rFonts w:cstheme="minorHAnsi"/>
          <w:color w:val="000000" w:themeColor="text1"/>
          <w:sz w:val="28"/>
          <w:szCs w:val="28"/>
          <w:shd w:val="clear" w:color="auto" w:fill="FFFFFF"/>
        </w:rPr>
        <w:t>zadatke</w:t>
      </w:r>
      <w:proofErr w:type="spellEnd"/>
      <w:r w:rsidRPr="00A94FC9">
        <w:rPr>
          <w:rFonts w:cstheme="minorHAnsi"/>
          <w:color w:val="000000" w:themeColor="text1"/>
          <w:sz w:val="28"/>
          <w:szCs w:val="28"/>
          <w:shd w:val="clear" w:color="auto" w:fill="FFFFFF"/>
        </w:rPr>
        <w:t xml:space="preserve"> </w:t>
      </w:r>
      <w:proofErr w:type="spellStart"/>
      <w:r w:rsidRPr="00A94FC9">
        <w:rPr>
          <w:rFonts w:cstheme="minorHAnsi"/>
          <w:color w:val="000000" w:themeColor="text1"/>
          <w:sz w:val="28"/>
          <w:szCs w:val="28"/>
          <w:shd w:val="clear" w:color="auto" w:fill="FFFFFF"/>
        </w:rPr>
        <w:t>i</w:t>
      </w:r>
      <w:proofErr w:type="spellEnd"/>
      <w:r w:rsidRPr="00A94FC9">
        <w:rPr>
          <w:rFonts w:cstheme="minorHAnsi"/>
          <w:color w:val="000000" w:themeColor="text1"/>
          <w:sz w:val="28"/>
          <w:szCs w:val="28"/>
          <w:shd w:val="clear" w:color="auto" w:fill="FFFFFF"/>
        </w:rPr>
        <w:t xml:space="preserve"> </w:t>
      </w:r>
      <w:proofErr w:type="spellStart"/>
      <w:r w:rsidRPr="00A94FC9">
        <w:rPr>
          <w:rFonts w:cstheme="minorHAnsi"/>
          <w:color w:val="000000" w:themeColor="text1"/>
          <w:sz w:val="28"/>
          <w:szCs w:val="28"/>
          <w:shd w:val="clear" w:color="auto" w:fill="FFFFFF"/>
        </w:rPr>
        <w:t>koje</w:t>
      </w:r>
      <w:proofErr w:type="spellEnd"/>
      <w:r w:rsidRPr="00A94FC9">
        <w:rPr>
          <w:rFonts w:cstheme="minorHAnsi"/>
          <w:color w:val="000000" w:themeColor="text1"/>
          <w:sz w:val="28"/>
          <w:szCs w:val="28"/>
          <w:shd w:val="clear" w:color="auto" w:fill="FFFFFF"/>
        </w:rPr>
        <w:t xml:space="preserve"> </w:t>
      </w:r>
      <w:proofErr w:type="spellStart"/>
      <w:r w:rsidRPr="00A94FC9">
        <w:rPr>
          <w:rFonts w:cstheme="minorHAnsi"/>
          <w:color w:val="000000" w:themeColor="text1"/>
          <w:sz w:val="28"/>
          <w:szCs w:val="28"/>
          <w:shd w:val="clear" w:color="auto" w:fill="FFFFFF"/>
        </w:rPr>
        <w:t>možete</w:t>
      </w:r>
      <w:proofErr w:type="spellEnd"/>
      <w:r w:rsidRPr="00A94FC9">
        <w:rPr>
          <w:rFonts w:cstheme="minorHAnsi"/>
          <w:color w:val="000000" w:themeColor="text1"/>
          <w:sz w:val="28"/>
          <w:szCs w:val="28"/>
          <w:shd w:val="clear" w:color="auto" w:fill="FFFFFF"/>
        </w:rPr>
        <w:t xml:space="preserve"> </w:t>
      </w:r>
      <w:proofErr w:type="spellStart"/>
      <w:r w:rsidRPr="00A94FC9">
        <w:rPr>
          <w:rFonts w:cstheme="minorHAnsi"/>
          <w:color w:val="000000" w:themeColor="text1"/>
          <w:sz w:val="28"/>
          <w:szCs w:val="28"/>
          <w:shd w:val="clear" w:color="auto" w:fill="FFFFFF"/>
        </w:rPr>
        <w:t>pridodati</w:t>
      </w:r>
      <w:proofErr w:type="spellEnd"/>
      <w:r w:rsidRPr="00A94FC9">
        <w:rPr>
          <w:rFonts w:cstheme="minorHAnsi"/>
          <w:color w:val="000000" w:themeColor="text1"/>
          <w:sz w:val="28"/>
          <w:szCs w:val="28"/>
          <w:shd w:val="clear" w:color="auto" w:fill="FFFFFF"/>
        </w:rPr>
        <w:t xml:space="preserve"> </w:t>
      </w:r>
      <w:proofErr w:type="spellStart"/>
      <w:r w:rsidRPr="00A94FC9">
        <w:rPr>
          <w:rFonts w:cstheme="minorHAnsi"/>
          <w:color w:val="000000" w:themeColor="text1"/>
          <w:sz w:val="28"/>
          <w:szCs w:val="28"/>
          <w:shd w:val="clear" w:color="auto" w:fill="FFFFFF"/>
        </w:rPr>
        <w:t>svojoj</w:t>
      </w:r>
      <w:proofErr w:type="spellEnd"/>
      <w:r w:rsidRPr="00A94FC9">
        <w:rPr>
          <w:rFonts w:cstheme="minorHAnsi"/>
          <w:color w:val="000000" w:themeColor="text1"/>
          <w:sz w:val="28"/>
          <w:szCs w:val="28"/>
          <w:shd w:val="clear" w:color="auto" w:fill="FFFFFF"/>
        </w:rPr>
        <w:t xml:space="preserve"> </w:t>
      </w:r>
      <w:proofErr w:type="spellStart"/>
      <w:r w:rsidRPr="00A94FC9">
        <w:rPr>
          <w:rFonts w:cstheme="minorHAnsi"/>
          <w:color w:val="000000" w:themeColor="text1"/>
          <w:sz w:val="28"/>
          <w:szCs w:val="28"/>
          <w:shd w:val="clear" w:color="auto" w:fill="FFFFFF"/>
        </w:rPr>
        <w:lastRenderedPageBreak/>
        <w:t>aplikaciji</w:t>
      </w:r>
      <w:proofErr w:type="spellEnd"/>
      <w:r w:rsidRPr="00A94FC9">
        <w:rPr>
          <w:rFonts w:cstheme="minorHAnsi"/>
          <w:color w:val="000000" w:themeColor="text1"/>
          <w:sz w:val="28"/>
          <w:szCs w:val="28"/>
          <w:shd w:val="clear" w:color="auto" w:fill="FFFFFF"/>
        </w:rPr>
        <w:t xml:space="preserve">. </w:t>
      </w:r>
      <w:proofErr w:type="spellStart"/>
      <w:r w:rsidRPr="00A94FC9">
        <w:rPr>
          <w:rFonts w:cstheme="minorHAnsi"/>
          <w:color w:val="000000" w:themeColor="text1"/>
          <w:sz w:val="28"/>
          <w:szCs w:val="28"/>
          <w:shd w:val="clear" w:color="auto" w:fill="FFFFFF"/>
        </w:rPr>
        <w:t>Postoje</w:t>
      </w:r>
      <w:proofErr w:type="spellEnd"/>
      <w:r w:rsidRPr="00A94FC9">
        <w:rPr>
          <w:rFonts w:cstheme="minorHAnsi"/>
          <w:color w:val="000000" w:themeColor="text1"/>
          <w:sz w:val="28"/>
          <w:szCs w:val="28"/>
          <w:shd w:val="clear" w:color="auto" w:fill="FFFFFF"/>
        </w:rPr>
        <w:t xml:space="preserve"> </w:t>
      </w:r>
      <w:proofErr w:type="spellStart"/>
      <w:r w:rsidRPr="00A94FC9">
        <w:rPr>
          <w:rFonts w:cstheme="minorHAnsi"/>
          <w:color w:val="000000" w:themeColor="text1"/>
          <w:sz w:val="28"/>
          <w:szCs w:val="28"/>
          <w:shd w:val="clear" w:color="auto" w:fill="FFFFFF"/>
        </w:rPr>
        <w:t>neki</w:t>
      </w:r>
      <w:proofErr w:type="spellEnd"/>
      <w:r w:rsidRPr="00A94FC9">
        <w:rPr>
          <w:rFonts w:cstheme="minorHAnsi"/>
          <w:color w:val="000000" w:themeColor="text1"/>
          <w:sz w:val="28"/>
          <w:szCs w:val="28"/>
          <w:shd w:val="clear" w:color="auto" w:fill="FFFFFF"/>
        </w:rPr>
        <w:t xml:space="preserve"> </w:t>
      </w:r>
      <w:proofErr w:type="spellStart"/>
      <w:r w:rsidRPr="00A94FC9">
        <w:rPr>
          <w:rFonts w:cstheme="minorHAnsi"/>
          <w:color w:val="000000" w:themeColor="text1"/>
          <w:sz w:val="28"/>
          <w:szCs w:val="28"/>
          <w:shd w:val="clear" w:color="auto" w:fill="FFFFFF"/>
        </w:rPr>
        <w:t>ugrađeni</w:t>
      </w:r>
      <w:proofErr w:type="spellEnd"/>
      <w:r w:rsidRPr="00A94FC9">
        <w:rPr>
          <w:rFonts w:cstheme="minorHAnsi"/>
          <w:color w:val="000000" w:themeColor="text1"/>
          <w:sz w:val="28"/>
          <w:szCs w:val="28"/>
          <w:shd w:val="clear" w:color="auto" w:fill="FFFFFF"/>
        </w:rPr>
        <w:t xml:space="preserve"> moduli, </w:t>
      </w:r>
      <w:proofErr w:type="spellStart"/>
      <w:r w:rsidRPr="00A94FC9">
        <w:rPr>
          <w:rFonts w:cstheme="minorHAnsi"/>
          <w:color w:val="000000" w:themeColor="text1"/>
          <w:sz w:val="28"/>
          <w:szCs w:val="28"/>
          <w:shd w:val="clear" w:color="auto" w:fill="FFFFFF"/>
        </w:rPr>
        <w:t>dok</w:t>
      </w:r>
      <w:proofErr w:type="spellEnd"/>
      <w:r w:rsidRPr="00A94FC9">
        <w:rPr>
          <w:rFonts w:cstheme="minorHAnsi"/>
          <w:color w:val="000000" w:themeColor="text1"/>
          <w:sz w:val="28"/>
          <w:szCs w:val="28"/>
          <w:shd w:val="clear" w:color="auto" w:fill="FFFFFF"/>
        </w:rPr>
        <w:t xml:space="preserve"> </w:t>
      </w:r>
      <w:proofErr w:type="spellStart"/>
      <w:r w:rsidRPr="00A94FC9">
        <w:rPr>
          <w:rFonts w:cstheme="minorHAnsi"/>
          <w:color w:val="000000" w:themeColor="text1"/>
          <w:sz w:val="28"/>
          <w:szCs w:val="28"/>
          <w:shd w:val="clear" w:color="auto" w:fill="FFFFFF"/>
        </w:rPr>
        <w:t>su</w:t>
      </w:r>
      <w:proofErr w:type="spellEnd"/>
      <w:r w:rsidRPr="00A94FC9">
        <w:rPr>
          <w:rFonts w:cstheme="minorHAnsi"/>
          <w:color w:val="000000" w:themeColor="text1"/>
          <w:sz w:val="28"/>
          <w:szCs w:val="28"/>
          <w:shd w:val="clear" w:color="auto" w:fill="FFFFFF"/>
        </w:rPr>
        <w:t xml:space="preserve"> </w:t>
      </w:r>
      <w:proofErr w:type="spellStart"/>
      <w:r w:rsidRPr="00A94FC9">
        <w:rPr>
          <w:rFonts w:cstheme="minorHAnsi"/>
          <w:color w:val="000000" w:themeColor="text1"/>
          <w:sz w:val="28"/>
          <w:szCs w:val="28"/>
          <w:shd w:val="clear" w:color="auto" w:fill="FFFFFF"/>
        </w:rPr>
        <w:t>drugi</w:t>
      </w:r>
      <w:proofErr w:type="spellEnd"/>
      <w:r w:rsidRPr="00A94FC9">
        <w:rPr>
          <w:rFonts w:cstheme="minorHAnsi"/>
          <w:color w:val="000000" w:themeColor="text1"/>
          <w:sz w:val="28"/>
          <w:szCs w:val="28"/>
          <w:shd w:val="clear" w:color="auto" w:fill="FFFFFF"/>
        </w:rPr>
        <w:t xml:space="preserve"> </w:t>
      </w:r>
      <w:proofErr w:type="spellStart"/>
      <w:r w:rsidRPr="00A94FC9">
        <w:rPr>
          <w:rFonts w:cstheme="minorHAnsi"/>
          <w:color w:val="000000" w:themeColor="text1"/>
          <w:sz w:val="28"/>
          <w:szCs w:val="28"/>
          <w:shd w:val="clear" w:color="auto" w:fill="FFFFFF"/>
        </w:rPr>
        <w:t>dostupni</w:t>
      </w:r>
      <w:proofErr w:type="spellEnd"/>
      <w:r w:rsidRPr="00A94FC9">
        <w:rPr>
          <w:rFonts w:cstheme="minorHAnsi"/>
          <w:color w:val="000000" w:themeColor="text1"/>
          <w:sz w:val="28"/>
          <w:szCs w:val="28"/>
          <w:shd w:val="clear" w:color="auto" w:fill="FFFFFF"/>
        </w:rPr>
        <w:t xml:space="preserve"> pre </w:t>
      </w:r>
      <w:proofErr w:type="spellStart"/>
      <w:r w:rsidRPr="00A94FC9">
        <w:rPr>
          <w:rFonts w:cstheme="minorHAnsi"/>
          <w:color w:val="000000" w:themeColor="text1"/>
          <w:sz w:val="28"/>
          <w:szCs w:val="28"/>
          <w:shd w:val="clear" w:color="auto" w:fill="FFFFFF"/>
        </w:rPr>
        <w:t>svega</w:t>
      </w:r>
      <w:proofErr w:type="spellEnd"/>
      <w:r w:rsidRPr="00A94FC9">
        <w:rPr>
          <w:rFonts w:cstheme="minorHAnsi"/>
          <w:color w:val="000000" w:themeColor="text1"/>
          <w:sz w:val="28"/>
          <w:szCs w:val="28"/>
          <w:shd w:val="clear" w:color="auto" w:fill="FFFFFF"/>
        </w:rPr>
        <w:t xml:space="preserve"> </w:t>
      </w:r>
      <w:proofErr w:type="spellStart"/>
      <w:r w:rsidRPr="00A94FC9">
        <w:rPr>
          <w:rFonts w:cstheme="minorHAnsi"/>
          <w:color w:val="000000" w:themeColor="text1"/>
          <w:sz w:val="28"/>
          <w:szCs w:val="28"/>
          <w:shd w:val="clear" w:color="auto" w:fill="FFFFFF"/>
        </w:rPr>
        <w:t>putem</w:t>
      </w:r>
      <w:proofErr w:type="spellEnd"/>
      <w:r w:rsidRPr="00A94FC9">
        <w:rPr>
          <w:rFonts w:cstheme="minorHAnsi"/>
          <w:color w:val="000000" w:themeColor="text1"/>
          <w:sz w:val="28"/>
          <w:szCs w:val="28"/>
          <w:shd w:val="clear" w:color="auto" w:fill="FFFFFF"/>
        </w:rPr>
        <w:t xml:space="preserve"> NPM </w:t>
      </w:r>
      <w:proofErr w:type="spellStart"/>
      <w:r w:rsidRPr="00A94FC9">
        <w:rPr>
          <w:rFonts w:cstheme="minorHAnsi"/>
          <w:color w:val="000000" w:themeColor="text1"/>
          <w:sz w:val="28"/>
          <w:szCs w:val="28"/>
          <w:shd w:val="clear" w:color="auto" w:fill="FFFFFF"/>
        </w:rPr>
        <w:t>repozitorijuma</w:t>
      </w:r>
      <w:proofErr w:type="spellEnd"/>
      <w:r w:rsidRPr="00A94FC9">
        <w:rPr>
          <w:rFonts w:cstheme="minorHAnsi"/>
          <w:color w:val="000000" w:themeColor="text1"/>
          <w:sz w:val="28"/>
          <w:szCs w:val="28"/>
          <w:shd w:val="clear" w:color="auto" w:fill="FFFFFF"/>
        </w:rPr>
        <w:t xml:space="preserve"> – Node Package Manager. </w:t>
      </w:r>
    </w:p>
    <w:p w14:paraId="1B64C692" w14:textId="0F00AB0A" w:rsidR="00A94FC9" w:rsidRPr="00A94FC9" w:rsidRDefault="00A94FC9" w:rsidP="00A94FC9">
      <w:pPr>
        <w:rPr>
          <w:rFonts w:cstheme="minorHAnsi"/>
          <w:b/>
          <w:bCs/>
          <w:color w:val="000000" w:themeColor="text1"/>
          <w:sz w:val="72"/>
          <w:szCs w:val="72"/>
          <w:lang w:val="sr-Latn-RS"/>
        </w:rPr>
      </w:pPr>
      <w:r w:rsidRPr="00A94FC9">
        <w:rPr>
          <w:rFonts w:cstheme="minorHAnsi"/>
          <w:b/>
          <w:bCs/>
          <w:color w:val="000000" w:themeColor="text1"/>
          <w:sz w:val="28"/>
          <w:szCs w:val="28"/>
          <w:shd w:val="clear" w:color="auto" w:fill="FFFFFF"/>
        </w:rPr>
        <w:t>Express</w:t>
      </w:r>
    </w:p>
    <w:p w14:paraId="495699E4" w14:textId="60F08FB2" w:rsidR="00A94FC9" w:rsidRDefault="00A94FC9" w:rsidP="00A94FC9">
      <w:pPr>
        <w:rPr>
          <w:rFonts w:cstheme="minorHAnsi"/>
          <w:i/>
          <w:iCs/>
          <w:color w:val="000000" w:themeColor="text1"/>
          <w:sz w:val="28"/>
          <w:szCs w:val="28"/>
          <w:lang w:val="sr-Latn-RS"/>
        </w:rPr>
      </w:pPr>
      <w:r w:rsidRPr="00A94FC9">
        <w:rPr>
          <w:rFonts w:cstheme="minorHAnsi"/>
          <w:color w:val="000000" w:themeColor="text1"/>
          <w:sz w:val="28"/>
          <w:szCs w:val="28"/>
          <w:lang w:val="sr-Latn-RS"/>
        </w:rPr>
        <w:t>Express, Expressjs ili Express.js je Node.js web framework – na srpskom bi se moglo reći da to znači Node.js okvir. Koristi se za programiranje web aplikacija i API (Aplikacioni programski interfejs). Express olakšava i ubrzava mnoge radnje i spasava nas pisanja suvišnih linija koda prilikom kreiranja Node.js aplikacija.</w:t>
      </w:r>
      <w:r w:rsidR="00EE495B" w:rsidRPr="00EE495B">
        <w:t xml:space="preserve"> </w:t>
      </w:r>
      <w:r w:rsidR="00EE495B" w:rsidRPr="00EE495B">
        <w:rPr>
          <w:rFonts w:cstheme="minorHAnsi"/>
          <w:color w:val="000000" w:themeColor="text1"/>
          <w:sz w:val="28"/>
          <w:szCs w:val="28"/>
          <w:lang w:val="sr-Latn-RS"/>
        </w:rPr>
        <w:t>Exspress.js je pozadinski deo MEAN steka, zajedno sa Mongo DB bazom podataka i celokupnim Angular.js okvirom.</w:t>
      </w:r>
      <w:r w:rsidR="00EE495B">
        <w:rPr>
          <w:rFonts w:cstheme="minorHAnsi"/>
          <w:color w:val="000000" w:themeColor="text1"/>
          <w:sz w:val="28"/>
          <w:szCs w:val="28"/>
          <w:lang w:val="sr-Latn-RS"/>
        </w:rPr>
        <w:br/>
      </w:r>
      <w:r w:rsidR="00EE495B" w:rsidRPr="00EE495B">
        <w:rPr>
          <w:rFonts w:cstheme="minorHAnsi"/>
          <w:i/>
          <w:iCs/>
          <w:color w:val="000000" w:themeColor="text1"/>
          <w:sz w:val="28"/>
          <w:szCs w:val="28"/>
          <w:lang w:val="sr-Latn-RS"/>
        </w:rPr>
        <w:t>*MEAN - MongoDB, Express, Angular i Node.js.</w:t>
      </w:r>
    </w:p>
    <w:p w14:paraId="07C58C3D" w14:textId="54DADDCD" w:rsidR="00EE495B" w:rsidRDefault="00EE495B" w:rsidP="00A94FC9">
      <w:pPr>
        <w:rPr>
          <w:rFonts w:cstheme="minorHAnsi"/>
          <w:b/>
          <w:bCs/>
          <w:color w:val="000000" w:themeColor="text1"/>
          <w:sz w:val="28"/>
          <w:szCs w:val="28"/>
          <w:lang w:val="sr-Latn-RS"/>
        </w:rPr>
      </w:pPr>
      <w:r w:rsidRPr="00EE495B">
        <w:rPr>
          <w:rFonts w:cstheme="minorHAnsi"/>
          <w:b/>
          <w:bCs/>
          <w:color w:val="000000" w:themeColor="text1"/>
          <w:sz w:val="28"/>
          <w:szCs w:val="28"/>
          <w:lang w:val="sr-Latn-RS"/>
        </w:rPr>
        <w:t>MongoDB</w:t>
      </w:r>
    </w:p>
    <w:p w14:paraId="6B7BD8FD" w14:textId="366CFFBA" w:rsidR="00EE495B" w:rsidRPr="00EE495B" w:rsidRDefault="00EE495B" w:rsidP="00A94FC9">
      <w:pPr>
        <w:rPr>
          <w:rFonts w:cstheme="minorHAnsi"/>
          <w:color w:val="000000" w:themeColor="text1"/>
          <w:sz w:val="28"/>
          <w:szCs w:val="28"/>
          <w:lang w:val="sr-Latn-RS"/>
        </w:rPr>
      </w:pPr>
      <w:r w:rsidRPr="00EE495B">
        <w:rPr>
          <w:rFonts w:cstheme="minorHAnsi"/>
          <w:color w:val="000000" w:themeColor="text1"/>
          <w:sz w:val="28"/>
          <w:szCs w:val="28"/>
          <w:lang w:val="sr-Latn-RS"/>
        </w:rPr>
        <w:t>MongoDB pripada grupi tzv. nerelacionih (engl. NoSQL) SUBP, odnosno, same baze podataka koje se kreiraju su nerelacione. Postoji više vrsta nerelacionih baza podataka, a baze podataka u MongoDB SUBP pripadaju vrsti koja se naziva baza dokumenata (engl. document database). To znači da se svi podaci čuvaju u obliku dokumenata. Format u kojem su zapisani ovi dokumenti je sličan formatu JSON objekata. Vrednosti svojstava (nekada kažemo i polja (engl. field)) dokumenta mogu biti: niske, brojevi, drugi dokumenti, nizovi, nizovi drugih dokumenata, itd. Naredna slika ilustruje primer dokumenta koje je sačuvan u nekoj bazi podataka u MongoDB SUBP.</w:t>
      </w:r>
    </w:p>
    <w:p w14:paraId="2261144D" w14:textId="0BFC3D8A" w:rsidR="00A94FC9" w:rsidRDefault="00EE495B" w:rsidP="00A94FC9">
      <w:pPr>
        <w:rPr>
          <w:sz w:val="28"/>
          <w:szCs w:val="28"/>
          <w:lang w:val="sr-Latn-RS"/>
        </w:rPr>
      </w:pPr>
      <w:r>
        <w:rPr>
          <w:noProof/>
        </w:rPr>
        <w:drawing>
          <wp:inline distT="0" distB="0" distL="0" distR="0" wp14:anchorId="66D1958C" wp14:editId="7BCCC7E6">
            <wp:extent cx="5943600" cy="1616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16710"/>
                    </a:xfrm>
                    <a:prstGeom prst="rect">
                      <a:avLst/>
                    </a:prstGeom>
                  </pic:spPr>
                </pic:pic>
              </a:graphicData>
            </a:graphic>
          </wp:inline>
        </w:drawing>
      </w:r>
    </w:p>
    <w:p w14:paraId="3B48C227" w14:textId="77777777" w:rsidR="000E50AF" w:rsidRDefault="000E50AF" w:rsidP="00A94FC9">
      <w:pPr>
        <w:rPr>
          <w:b/>
          <w:bCs/>
          <w:sz w:val="28"/>
          <w:szCs w:val="28"/>
          <w:lang w:val="sr-Latn-RS"/>
        </w:rPr>
      </w:pPr>
    </w:p>
    <w:p w14:paraId="38591D81" w14:textId="77777777" w:rsidR="000E50AF" w:rsidRDefault="000E50AF" w:rsidP="00A94FC9">
      <w:pPr>
        <w:rPr>
          <w:b/>
          <w:bCs/>
          <w:sz w:val="28"/>
          <w:szCs w:val="28"/>
          <w:lang w:val="sr-Latn-RS"/>
        </w:rPr>
      </w:pPr>
    </w:p>
    <w:p w14:paraId="1A6F3770" w14:textId="714D2A35" w:rsidR="00A94FC9" w:rsidRPr="001B47FB" w:rsidRDefault="001B47FB" w:rsidP="00A94FC9">
      <w:pPr>
        <w:rPr>
          <w:b/>
          <w:bCs/>
          <w:sz w:val="28"/>
          <w:szCs w:val="28"/>
          <w:lang w:val="sr-Latn-RS"/>
        </w:rPr>
      </w:pPr>
      <w:r w:rsidRPr="001B47FB">
        <w:rPr>
          <w:b/>
          <w:bCs/>
          <w:sz w:val="28"/>
          <w:szCs w:val="28"/>
          <w:lang w:val="sr-Latn-RS"/>
        </w:rPr>
        <w:lastRenderedPageBreak/>
        <w:t>Bootstrap</w:t>
      </w:r>
    </w:p>
    <w:p w14:paraId="0456E4C0" w14:textId="68E1142C" w:rsidR="00A94FC9" w:rsidRDefault="001B47FB" w:rsidP="00A94FC9">
      <w:pPr>
        <w:rPr>
          <w:sz w:val="28"/>
          <w:szCs w:val="28"/>
          <w:lang w:val="sr-Latn-RS"/>
        </w:rPr>
      </w:pPr>
      <w:r>
        <w:rPr>
          <w:sz w:val="28"/>
          <w:szCs w:val="28"/>
          <w:lang w:val="sr-Latn-RS"/>
        </w:rPr>
        <w:t>Bootstrap je front-end biblioteka</w:t>
      </w:r>
      <w:r w:rsidR="000E50AF">
        <w:rPr>
          <w:sz w:val="28"/>
          <w:szCs w:val="28"/>
          <w:lang w:val="sr-Latn-RS"/>
        </w:rPr>
        <w:t xml:space="preserve"> koja sadrži već kreirane komponente kao i utility klase kreirane uz pomoću HTML-a, CSS-a i JavaScript-a. Bootstrap su razvili developeri u Twitter-u kako bi dobili konzistentnost prilikom kreiranja novih web stranica. On sadrži stilove vezane za forme, modal-e, slajdere, naslove, i još puno toga.</w:t>
      </w:r>
    </w:p>
    <w:p w14:paraId="1DCFD90B" w14:textId="089BB2D3" w:rsidR="000E50AF" w:rsidRDefault="000E50AF" w:rsidP="00A94FC9">
      <w:pPr>
        <w:rPr>
          <w:b/>
          <w:bCs/>
          <w:sz w:val="28"/>
          <w:szCs w:val="28"/>
          <w:lang w:val="sr-Latn-RS"/>
        </w:rPr>
      </w:pPr>
      <w:r w:rsidRPr="000E50AF">
        <w:rPr>
          <w:b/>
          <w:bCs/>
          <w:sz w:val="28"/>
          <w:szCs w:val="28"/>
          <w:lang w:val="sr-Latn-RS"/>
        </w:rPr>
        <w:t>jQuery</w:t>
      </w:r>
    </w:p>
    <w:p w14:paraId="5827EAE5" w14:textId="23B2D1A8" w:rsidR="000E50AF" w:rsidRPr="000E50AF" w:rsidRDefault="000E50AF" w:rsidP="000E50AF">
      <w:pPr>
        <w:rPr>
          <w:sz w:val="28"/>
          <w:szCs w:val="28"/>
          <w:lang w:val="sr-Latn-RS"/>
        </w:rPr>
      </w:pPr>
      <w:r w:rsidRPr="000E50AF">
        <w:rPr>
          <w:sz w:val="28"/>
          <w:szCs w:val="28"/>
          <w:lang w:val="sr-Latn-RS"/>
        </w:rPr>
        <w:t>jQuery je jednostavna JavaScript biblioteka,</w:t>
      </w:r>
      <w:r>
        <w:rPr>
          <w:sz w:val="28"/>
          <w:szCs w:val="28"/>
          <w:lang w:val="sr-Latn-RS"/>
        </w:rPr>
        <w:t xml:space="preserve"> </w:t>
      </w:r>
      <w:r w:rsidRPr="000E50AF">
        <w:rPr>
          <w:sz w:val="28"/>
          <w:szCs w:val="28"/>
          <w:lang w:val="sr-Latn-RS"/>
        </w:rPr>
        <w:t>čiji je slogan "write less, do more".</w:t>
      </w:r>
      <w:r w:rsidR="001061AA">
        <w:rPr>
          <w:sz w:val="28"/>
          <w:szCs w:val="28"/>
          <w:lang w:val="sr-Latn-RS"/>
        </w:rPr>
        <w:t xml:space="preserve"> Doprinosi bržem kreiranju stranice samim tim što sa manje koda možemo da uradimo više kompleksnih stvari nego u „čistom“ JavaScript-u.</w:t>
      </w:r>
    </w:p>
    <w:p w14:paraId="58B4744E" w14:textId="77777777" w:rsidR="003312ED" w:rsidRPr="007242C0" w:rsidRDefault="003312ED">
      <w:pPr>
        <w:rPr>
          <w:sz w:val="20"/>
          <w:szCs w:val="20"/>
          <w:lang w:val="sr-Latn-RS"/>
        </w:rPr>
      </w:pPr>
    </w:p>
    <w:p w14:paraId="1DDECBB3" w14:textId="1642A68D" w:rsidR="003312ED" w:rsidRDefault="000E50AF" w:rsidP="000E50AF">
      <w:pPr>
        <w:pStyle w:val="Heading2"/>
        <w:numPr>
          <w:ilvl w:val="0"/>
          <w:numId w:val="0"/>
        </w:numPr>
        <w:rPr>
          <w:sz w:val="28"/>
          <w:szCs w:val="20"/>
          <w:lang w:val="sr-Latn-RS"/>
        </w:rPr>
      </w:pPr>
      <w:r w:rsidRPr="000E50AF">
        <w:rPr>
          <w:sz w:val="32"/>
          <w:szCs w:val="22"/>
          <w:lang w:val="sr-Latn-RS"/>
        </w:rPr>
        <w:t>Instalacija</w:t>
      </w:r>
      <w:r>
        <w:rPr>
          <w:sz w:val="28"/>
          <w:szCs w:val="20"/>
          <w:lang w:val="sr-Latn-RS"/>
        </w:rPr>
        <w:t xml:space="preserve"> i podešavanje</w:t>
      </w:r>
    </w:p>
    <w:p w14:paraId="4F5C03E0" w14:textId="248F654E" w:rsidR="000E50AF" w:rsidRPr="000E50AF" w:rsidRDefault="000E50AF" w:rsidP="000E50AF">
      <w:pPr>
        <w:rPr>
          <w:sz w:val="28"/>
          <w:szCs w:val="28"/>
          <w:lang w:val="sr-Latn-RS"/>
        </w:rPr>
      </w:pPr>
      <w:r>
        <w:rPr>
          <w:sz w:val="28"/>
          <w:szCs w:val="28"/>
          <w:lang w:val="sr-Latn-RS"/>
        </w:rPr>
        <w:t>Pre svega na računaru moramo imati instaliran NodeJS</w:t>
      </w:r>
      <w:r w:rsidR="00796264">
        <w:rPr>
          <w:sz w:val="28"/>
          <w:szCs w:val="28"/>
          <w:lang w:val="sr-Latn-RS"/>
        </w:rPr>
        <w:t>, kao i MongoDB. Ovo su linkovi za download:</w:t>
      </w:r>
    </w:p>
    <w:tbl>
      <w:tblPr>
        <w:tblStyle w:val="TipTable"/>
        <w:tblW w:w="5000" w:type="pct"/>
        <w:tblLook w:val="04A0" w:firstRow="1" w:lastRow="0" w:firstColumn="1" w:lastColumn="0" w:noHBand="0" w:noVBand="1"/>
        <w:tblDescription w:val="Layout table"/>
      </w:tblPr>
      <w:tblGrid>
        <w:gridCol w:w="577"/>
        <w:gridCol w:w="8783"/>
      </w:tblGrid>
      <w:tr w:rsidR="000E50AF" w:rsidRPr="007242C0" w14:paraId="14C8B888" w14:textId="77777777" w:rsidTr="007E0F5F">
        <w:tc>
          <w:tcPr>
            <w:cnfStyle w:val="001000000000" w:firstRow="0" w:lastRow="0" w:firstColumn="1" w:lastColumn="0" w:oddVBand="0" w:evenVBand="0" w:oddHBand="0" w:evenHBand="0" w:firstRowFirstColumn="0" w:firstRowLastColumn="0" w:lastRowFirstColumn="0" w:lastRowLastColumn="0"/>
            <w:tcW w:w="308" w:type="pct"/>
          </w:tcPr>
          <w:p w14:paraId="5D38D1B9" w14:textId="77777777" w:rsidR="000E50AF" w:rsidRPr="007242C0" w:rsidRDefault="000E50AF" w:rsidP="007E0F5F">
            <w:pPr>
              <w:rPr>
                <w:sz w:val="20"/>
                <w:szCs w:val="20"/>
                <w:lang w:val="sr-Latn-RS"/>
              </w:rPr>
            </w:pPr>
            <w:r w:rsidRPr="007242C0">
              <w:rPr>
                <w:noProof/>
                <w:sz w:val="20"/>
                <w:szCs w:val="20"/>
                <w:lang w:val="sr-Latn-RS" w:eastAsia="en-US"/>
              </w:rPr>
              <mc:AlternateContent>
                <mc:Choice Requires="wpg">
                  <w:drawing>
                    <wp:anchor distT="0" distB="0" distL="114300" distR="114300" simplePos="0" relativeHeight="251658240" behindDoc="0" locked="0" layoutInCell="1" allowOverlap="1" wp14:anchorId="735BE696" wp14:editId="6BBBE484">
                      <wp:simplePos x="0" y="0"/>
                      <wp:positionH relativeFrom="column">
                        <wp:posOffset>112395</wp:posOffset>
                      </wp:positionH>
                      <wp:positionV relativeFrom="paragraph">
                        <wp:posOffset>3810</wp:posOffset>
                      </wp:positionV>
                      <wp:extent cx="141605" cy="141605"/>
                      <wp:effectExtent l="0" t="0" r="0" b="0"/>
                      <wp:wrapSquare wrapText="bothSides"/>
                      <wp:docPr id="4"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5" name="Rectangle 5"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6" name="Freeform 18"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anchor>
                  </w:drawing>
                </mc:Choice>
                <mc:Fallback>
                  <w:pict>
                    <v:group w14:anchorId="42CB02CE" id="Group 5" o:spid="_x0000_s1026" alt="Tip icon" style="position:absolute;margin-left:8.85pt;margin-top:.3pt;width:11.15pt;height:11.15pt;z-index:251658240"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">
                      <v:rect id="Rectangle 5"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" fillcolor="#2e74b5 [2404]" stroked="f" strokeweight="0"/>
                      <v:shape id="Freeform 18"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wrap type="square"/>
                    </v:group>
                  </w:pict>
                </mc:Fallback>
              </mc:AlternateContent>
            </w:r>
          </w:p>
        </w:tc>
        <w:tc>
          <w:tcPr>
            <w:tcW w:w="4692" w:type="pct"/>
          </w:tcPr>
          <w:p w14:paraId="03D20856" w14:textId="6C031215" w:rsidR="000E50AF" w:rsidRPr="00796264" w:rsidRDefault="002626D9" w:rsidP="007E0F5F">
            <w:pPr>
              <w:pStyle w:val="TipText"/>
              <w:cnfStyle w:val="000000000000" w:firstRow="0" w:lastRow="0" w:firstColumn="0" w:lastColumn="0" w:oddVBand="0" w:evenVBand="0" w:oddHBand="0" w:evenHBand="0" w:firstRowFirstColumn="0" w:firstRowLastColumn="0" w:lastRowFirstColumn="0" w:lastRowLastColumn="0"/>
              <w:rPr>
                <w:i w:val="0"/>
                <w:iCs w:val="0"/>
                <w:color w:val="000000" w:themeColor="text1"/>
                <w:sz w:val="24"/>
                <w:szCs w:val="28"/>
                <w:lang w:val="sr-Latn-RS"/>
              </w:rPr>
            </w:pPr>
            <w:hyperlink r:id="rId10" w:history="1">
              <w:r w:rsidR="00796264" w:rsidRPr="00796264">
                <w:rPr>
                  <w:rStyle w:val="Hyperlink"/>
                  <w:i w:val="0"/>
                  <w:iCs w:val="0"/>
                  <w:color w:val="000000" w:themeColor="text1"/>
                  <w:sz w:val="24"/>
                  <w:szCs w:val="28"/>
                  <w:lang w:val="sr-Latn-RS"/>
                </w:rPr>
                <w:t>https://nodejs.org/en/download/</w:t>
              </w:r>
            </w:hyperlink>
          </w:p>
          <w:p w14:paraId="67D295C6" w14:textId="5A4E121C" w:rsidR="00796264" w:rsidRPr="00796264" w:rsidRDefault="002626D9" w:rsidP="007E0F5F">
            <w:pPr>
              <w:pStyle w:val="TipText"/>
              <w:cnfStyle w:val="000000000000" w:firstRow="0" w:lastRow="0" w:firstColumn="0" w:lastColumn="0" w:oddVBand="0" w:evenVBand="0" w:oddHBand="0" w:evenHBand="0" w:firstRowFirstColumn="0" w:firstRowLastColumn="0" w:lastRowFirstColumn="0" w:lastRowLastColumn="0"/>
              <w:rPr>
                <w:i w:val="0"/>
                <w:iCs w:val="0"/>
                <w:color w:val="000000" w:themeColor="text1"/>
                <w:sz w:val="24"/>
                <w:szCs w:val="28"/>
                <w:lang w:val="sr-Latn-RS"/>
              </w:rPr>
            </w:pPr>
            <w:hyperlink r:id="rId11" w:history="1">
              <w:r w:rsidR="00796264" w:rsidRPr="00796264">
                <w:rPr>
                  <w:rStyle w:val="Hyperlink"/>
                  <w:i w:val="0"/>
                  <w:iCs w:val="0"/>
                  <w:color w:val="000000" w:themeColor="text1"/>
                  <w:sz w:val="24"/>
                  <w:szCs w:val="28"/>
                  <w:lang w:val="sr-Latn-RS"/>
                </w:rPr>
                <w:t>https://www.mongodb.com/try/download/community</w:t>
              </w:r>
            </w:hyperlink>
          </w:p>
        </w:tc>
      </w:tr>
    </w:tbl>
    <w:p w14:paraId="168A2FB7" w14:textId="76F0D078" w:rsidR="001061AA" w:rsidRDefault="001061AA" w:rsidP="000E50AF">
      <w:pPr>
        <w:rPr>
          <w:sz w:val="28"/>
          <w:szCs w:val="28"/>
          <w:lang w:val="sr-Latn-RS"/>
        </w:rPr>
      </w:pPr>
    </w:p>
    <w:p w14:paraId="0F7A885A" w14:textId="6A3D7657" w:rsidR="001061AA" w:rsidRPr="000E50AF" w:rsidRDefault="001061AA" w:rsidP="000E50AF">
      <w:pPr>
        <w:rPr>
          <w:sz w:val="28"/>
          <w:szCs w:val="28"/>
          <w:lang w:val="sr-Latn-RS"/>
        </w:rPr>
      </w:pPr>
      <w:r>
        <w:rPr>
          <w:sz w:val="28"/>
          <w:szCs w:val="28"/>
          <w:lang w:val="sr-Latn-RS"/>
        </w:rPr>
        <w:t>Zatim u folderu gde želimo da započnemo naš projekat treba da pokrenemo sledeće komande:</w:t>
      </w:r>
    </w:p>
    <w:tbl>
      <w:tblPr>
        <w:tblStyle w:val="TipTable"/>
        <w:tblW w:w="5000" w:type="pct"/>
        <w:tblLook w:val="04A0" w:firstRow="1" w:lastRow="0" w:firstColumn="1" w:lastColumn="0" w:noHBand="0" w:noVBand="1"/>
        <w:tblDescription w:val="Layout table"/>
      </w:tblPr>
      <w:tblGrid>
        <w:gridCol w:w="577"/>
        <w:gridCol w:w="8783"/>
      </w:tblGrid>
      <w:tr w:rsidR="001061AA" w:rsidRPr="007242C0" w14:paraId="53ECDA67" w14:textId="77777777" w:rsidTr="007E0F5F">
        <w:tc>
          <w:tcPr>
            <w:cnfStyle w:val="001000000000" w:firstRow="0" w:lastRow="0" w:firstColumn="1" w:lastColumn="0" w:oddVBand="0" w:evenVBand="0" w:oddHBand="0" w:evenHBand="0" w:firstRowFirstColumn="0" w:firstRowLastColumn="0" w:lastRowFirstColumn="0" w:lastRowLastColumn="0"/>
            <w:tcW w:w="308" w:type="pct"/>
          </w:tcPr>
          <w:p w14:paraId="5AB83615" w14:textId="77777777" w:rsidR="001061AA" w:rsidRPr="007242C0" w:rsidRDefault="001061AA" w:rsidP="007E0F5F">
            <w:pPr>
              <w:rPr>
                <w:sz w:val="20"/>
                <w:szCs w:val="20"/>
                <w:lang w:val="sr-Latn-RS"/>
              </w:rPr>
            </w:pPr>
            <w:r w:rsidRPr="007242C0">
              <w:rPr>
                <w:noProof/>
                <w:sz w:val="20"/>
                <w:szCs w:val="20"/>
                <w:lang w:val="sr-Latn-RS" w:eastAsia="en-US"/>
              </w:rPr>
              <mc:AlternateContent>
                <mc:Choice Requires="wpg">
                  <w:drawing>
                    <wp:anchor distT="0" distB="0" distL="114300" distR="114300" simplePos="0" relativeHeight="251660288" behindDoc="0" locked="0" layoutInCell="1" allowOverlap="1" wp14:anchorId="40838B97" wp14:editId="118F0875">
                      <wp:simplePos x="0" y="0"/>
                      <wp:positionH relativeFrom="column">
                        <wp:posOffset>112395</wp:posOffset>
                      </wp:positionH>
                      <wp:positionV relativeFrom="paragraph">
                        <wp:posOffset>3810</wp:posOffset>
                      </wp:positionV>
                      <wp:extent cx="141605" cy="141605"/>
                      <wp:effectExtent l="0" t="0" r="0" b="0"/>
                      <wp:wrapSquare wrapText="bothSides"/>
                      <wp:docPr id="7"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8" name="Rectangle 8"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9" name="Freeform 18"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anchor>
                  </w:drawing>
                </mc:Choice>
                <mc:Fallback>
                  <w:pict>
                    <v:group w14:anchorId="241AF201" id="Group 5" o:spid="_x0000_s1026" alt="Tip icon" style="position:absolute;margin-left:8.85pt;margin-top:.3pt;width:11.15pt;height:11.15pt;z-index:251660288"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">
                      <v:rect id="Rectangle 8"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" fillcolor="#2e74b5 [2404]" stroked="f" strokeweight="0"/>
                      <v:shape id="Freeform 18"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wrap type="square"/>
                    </v:group>
                  </w:pict>
                </mc:Fallback>
              </mc:AlternateContent>
            </w:r>
          </w:p>
        </w:tc>
        <w:tc>
          <w:tcPr>
            <w:tcW w:w="4692" w:type="pct"/>
          </w:tcPr>
          <w:p w14:paraId="42689BA9" w14:textId="77777777" w:rsidR="001061AA" w:rsidRDefault="001061AA" w:rsidP="007E0F5F">
            <w:pPr>
              <w:pStyle w:val="TipText"/>
              <w:cnfStyle w:val="000000000000" w:firstRow="0" w:lastRow="0" w:firstColumn="0" w:lastColumn="0" w:oddVBand="0" w:evenVBand="0" w:oddHBand="0" w:evenHBand="0" w:firstRowFirstColumn="0" w:firstRowLastColumn="0" w:lastRowFirstColumn="0" w:lastRowLastColumn="0"/>
              <w:rPr>
                <w:rFonts w:ascii="Courier New" w:hAnsi="Courier New" w:cs="Courier New"/>
                <w:i w:val="0"/>
                <w:iCs w:val="0"/>
                <w:sz w:val="24"/>
                <w:szCs w:val="28"/>
                <w:lang w:val="sr-Latn-RS"/>
              </w:rPr>
            </w:pPr>
            <w:r w:rsidRPr="001061AA">
              <w:rPr>
                <w:rFonts w:ascii="Courier New" w:hAnsi="Courier New" w:cs="Courier New"/>
                <w:i w:val="0"/>
                <w:iCs w:val="0"/>
                <w:sz w:val="24"/>
                <w:szCs w:val="28"/>
                <w:lang w:val="sr-Latn-RS"/>
              </w:rPr>
              <w:t>Npm init</w:t>
            </w:r>
            <w:r>
              <w:rPr>
                <w:rFonts w:ascii="Courier New" w:hAnsi="Courier New" w:cs="Courier New"/>
                <w:i w:val="0"/>
                <w:iCs w:val="0"/>
                <w:sz w:val="24"/>
                <w:szCs w:val="28"/>
                <w:lang w:val="sr-Latn-RS"/>
              </w:rPr>
              <w:t xml:space="preserve"> -y</w:t>
            </w:r>
          </w:p>
          <w:p w14:paraId="67FF9B11" w14:textId="17AD5DEC" w:rsidR="001061AA" w:rsidRPr="001061AA" w:rsidRDefault="001061AA" w:rsidP="007E0F5F">
            <w:pPr>
              <w:pStyle w:val="TipText"/>
              <w:cnfStyle w:val="000000000000" w:firstRow="0" w:lastRow="0" w:firstColumn="0" w:lastColumn="0" w:oddVBand="0" w:evenVBand="0" w:oddHBand="0" w:evenHBand="0" w:firstRowFirstColumn="0" w:firstRowLastColumn="0" w:lastRowFirstColumn="0" w:lastRowLastColumn="0"/>
              <w:rPr>
                <w:rFonts w:ascii="Courier New" w:hAnsi="Courier New" w:cs="Courier New"/>
                <w:i w:val="0"/>
                <w:iCs w:val="0"/>
                <w:sz w:val="24"/>
                <w:szCs w:val="28"/>
                <w:lang w:val="sr-Latn-RS"/>
              </w:rPr>
            </w:pPr>
            <w:r>
              <w:rPr>
                <w:rFonts w:ascii="Courier New" w:hAnsi="Courier New" w:cs="Courier New"/>
                <w:i w:val="0"/>
                <w:iCs w:val="0"/>
                <w:sz w:val="24"/>
                <w:szCs w:val="28"/>
                <w:lang w:val="sr-Latn-RS"/>
              </w:rPr>
              <w:t>//Kako bi inicijalizovali package.json fajl</w:t>
            </w:r>
          </w:p>
        </w:tc>
      </w:tr>
    </w:tbl>
    <w:p w14:paraId="393EFA94" w14:textId="418C603D" w:rsidR="000E50AF" w:rsidRDefault="000E50AF" w:rsidP="000E50AF">
      <w:pPr>
        <w:rPr>
          <w:sz w:val="28"/>
          <w:szCs w:val="28"/>
          <w:lang w:val="sr-Latn-RS"/>
        </w:rPr>
      </w:pPr>
    </w:p>
    <w:tbl>
      <w:tblPr>
        <w:tblStyle w:val="TipTable"/>
        <w:tblW w:w="5000" w:type="pct"/>
        <w:tblLook w:val="04A0" w:firstRow="1" w:lastRow="0" w:firstColumn="1" w:lastColumn="0" w:noHBand="0" w:noVBand="1"/>
        <w:tblDescription w:val="Layout table"/>
      </w:tblPr>
      <w:tblGrid>
        <w:gridCol w:w="577"/>
        <w:gridCol w:w="8783"/>
      </w:tblGrid>
      <w:tr w:rsidR="001061AA" w:rsidRPr="007242C0" w14:paraId="485CBCD8" w14:textId="77777777" w:rsidTr="007E0F5F">
        <w:tc>
          <w:tcPr>
            <w:cnfStyle w:val="001000000000" w:firstRow="0" w:lastRow="0" w:firstColumn="1" w:lastColumn="0" w:oddVBand="0" w:evenVBand="0" w:oddHBand="0" w:evenHBand="0" w:firstRowFirstColumn="0" w:firstRowLastColumn="0" w:lastRowFirstColumn="0" w:lastRowLastColumn="0"/>
            <w:tcW w:w="308" w:type="pct"/>
          </w:tcPr>
          <w:p w14:paraId="6CFB5885" w14:textId="77777777" w:rsidR="001061AA" w:rsidRPr="007242C0" w:rsidRDefault="001061AA" w:rsidP="007E0F5F">
            <w:pPr>
              <w:rPr>
                <w:sz w:val="20"/>
                <w:szCs w:val="20"/>
                <w:lang w:val="sr-Latn-RS"/>
              </w:rPr>
            </w:pPr>
            <w:r w:rsidRPr="007242C0">
              <w:rPr>
                <w:noProof/>
                <w:sz w:val="20"/>
                <w:szCs w:val="20"/>
                <w:lang w:val="sr-Latn-RS" w:eastAsia="en-US"/>
              </w:rPr>
              <mc:AlternateContent>
                <mc:Choice Requires="wpg">
                  <w:drawing>
                    <wp:anchor distT="0" distB="0" distL="114300" distR="114300" simplePos="0" relativeHeight="251662336" behindDoc="0" locked="0" layoutInCell="1" allowOverlap="1" wp14:anchorId="28C58E2A" wp14:editId="3DEB9B67">
                      <wp:simplePos x="0" y="0"/>
                      <wp:positionH relativeFrom="column">
                        <wp:posOffset>112395</wp:posOffset>
                      </wp:positionH>
                      <wp:positionV relativeFrom="paragraph">
                        <wp:posOffset>3810</wp:posOffset>
                      </wp:positionV>
                      <wp:extent cx="141605" cy="141605"/>
                      <wp:effectExtent l="0" t="0" r="0" b="0"/>
                      <wp:wrapSquare wrapText="bothSides"/>
                      <wp:docPr id="13"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14" name="Rectangle 14"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15" name="Freeform 18"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anchor>
                  </w:drawing>
                </mc:Choice>
                <mc:Fallback>
                  <w:pict>
                    <v:group w14:anchorId="3728DF7B" id="Group 5" o:spid="_x0000_s1026" alt="Tip icon" style="position:absolute;margin-left:8.85pt;margin-top:.3pt;width:11.15pt;height:11.15pt;z-index:251662336"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">
                      <v:rect id="Rectangle 14"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" fillcolor="#2e74b5 [2404]" stroked="f" strokeweight="0"/>
                      <v:shape id="Freeform 18"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wrap type="square"/>
                    </v:group>
                  </w:pict>
                </mc:Fallback>
              </mc:AlternateContent>
            </w:r>
          </w:p>
        </w:tc>
        <w:tc>
          <w:tcPr>
            <w:tcW w:w="4692" w:type="pct"/>
          </w:tcPr>
          <w:p w14:paraId="017FCAA6" w14:textId="113FF60E" w:rsidR="001061AA" w:rsidRDefault="001061AA" w:rsidP="007E0F5F">
            <w:pPr>
              <w:pStyle w:val="TipText"/>
              <w:cnfStyle w:val="000000000000" w:firstRow="0" w:lastRow="0" w:firstColumn="0" w:lastColumn="0" w:oddVBand="0" w:evenVBand="0" w:oddHBand="0" w:evenHBand="0" w:firstRowFirstColumn="0" w:firstRowLastColumn="0" w:lastRowFirstColumn="0" w:lastRowLastColumn="0"/>
              <w:rPr>
                <w:rFonts w:ascii="Courier New" w:hAnsi="Courier New" w:cs="Courier New"/>
                <w:i w:val="0"/>
                <w:iCs w:val="0"/>
                <w:sz w:val="24"/>
                <w:szCs w:val="28"/>
                <w:lang w:val="sr-Latn-RS"/>
              </w:rPr>
            </w:pPr>
            <w:r w:rsidRPr="001061AA">
              <w:rPr>
                <w:rFonts w:ascii="Courier New" w:hAnsi="Courier New" w:cs="Courier New"/>
                <w:i w:val="0"/>
                <w:iCs w:val="0"/>
                <w:sz w:val="24"/>
                <w:szCs w:val="28"/>
                <w:lang w:val="sr-Latn-RS"/>
              </w:rPr>
              <w:t xml:space="preserve">Npm </w:t>
            </w:r>
            <w:r>
              <w:rPr>
                <w:rFonts w:ascii="Courier New" w:hAnsi="Courier New" w:cs="Courier New"/>
                <w:i w:val="0"/>
                <w:iCs w:val="0"/>
                <w:sz w:val="24"/>
                <w:szCs w:val="28"/>
                <w:lang w:val="sr-Latn-RS"/>
              </w:rPr>
              <w:t>i express ejs mongoose</w:t>
            </w:r>
          </w:p>
          <w:p w14:paraId="1E8DFE2D" w14:textId="266B33EB" w:rsidR="001061AA" w:rsidRPr="001061AA" w:rsidRDefault="001061AA" w:rsidP="007E0F5F">
            <w:pPr>
              <w:pStyle w:val="TipText"/>
              <w:cnfStyle w:val="000000000000" w:firstRow="0" w:lastRow="0" w:firstColumn="0" w:lastColumn="0" w:oddVBand="0" w:evenVBand="0" w:oddHBand="0" w:evenHBand="0" w:firstRowFirstColumn="0" w:firstRowLastColumn="0" w:lastRowFirstColumn="0" w:lastRowLastColumn="0"/>
              <w:rPr>
                <w:rFonts w:ascii="Courier New" w:hAnsi="Courier New" w:cs="Courier New"/>
                <w:i w:val="0"/>
                <w:iCs w:val="0"/>
                <w:sz w:val="24"/>
                <w:szCs w:val="28"/>
                <w:lang w:val="sr-Latn-RS"/>
              </w:rPr>
            </w:pPr>
            <w:r>
              <w:rPr>
                <w:rFonts w:ascii="Courier New" w:hAnsi="Courier New" w:cs="Courier New"/>
                <w:i w:val="0"/>
                <w:iCs w:val="0"/>
                <w:sz w:val="24"/>
                <w:szCs w:val="28"/>
                <w:lang w:val="sr-Latn-RS"/>
              </w:rPr>
              <w:t>//Kako bi instalirali express i mongoose</w:t>
            </w:r>
          </w:p>
        </w:tc>
      </w:tr>
    </w:tbl>
    <w:p w14:paraId="4154CAF8" w14:textId="77777777" w:rsidR="001061AA" w:rsidRPr="000E50AF" w:rsidRDefault="001061AA" w:rsidP="000E50AF">
      <w:pPr>
        <w:rPr>
          <w:sz w:val="28"/>
          <w:szCs w:val="28"/>
          <w:lang w:val="sr-Latn-RS"/>
        </w:rPr>
      </w:pPr>
    </w:p>
    <w:p w14:paraId="43121E98" w14:textId="77777777" w:rsidR="00796264" w:rsidRDefault="00796264" w:rsidP="000E50AF">
      <w:pPr>
        <w:rPr>
          <w:sz w:val="28"/>
          <w:szCs w:val="28"/>
          <w:lang w:val="sr-Latn-RS"/>
        </w:rPr>
      </w:pPr>
    </w:p>
    <w:p w14:paraId="1F1D15CE" w14:textId="0E17D34E" w:rsidR="000E50AF" w:rsidRDefault="001061AA" w:rsidP="000E50AF">
      <w:pPr>
        <w:rPr>
          <w:sz w:val="28"/>
          <w:szCs w:val="28"/>
          <w:lang w:val="sr-Latn-RS"/>
        </w:rPr>
      </w:pPr>
      <w:r>
        <w:rPr>
          <w:sz w:val="28"/>
          <w:szCs w:val="28"/>
          <w:lang w:val="sr-Latn-RS"/>
        </w:rPr>
        <w:lastRenderedPageBreak/>
        <w:t>Zatim je potrebno pokrenudi MongoDB</w:t>
      </w:r>
      <w:r w:rsidR="00796264">
        <w:rPr>
          <w:sz w:val="28"/>
          <w:szCs w:val="28"/>
          <w:lang w:val="sr-Latn-RS"/>
        </w:rPr>
        <w:t xml:space="preserve"> server</w:t>
      </w:r>
    </w:p>
    <w:tbl>
      <w:tblPr>
        <w:tblStyle w:val="TipTable"/>
        <w:tblW w:w="5000" w:type="pct"/>
        <w:tblLook w:val="04A0" w:firstRow="1" w:lastRow="0" w:firstColumn="1" w:lastColumn="0" w:noHBand="0" w:noVBand="1"/>
        <w:tblDescription w:val="Layout table"/>
      </w:tblPr>
      <w:tblGrid>
        <w:gridCol w:w="577"/>
        <w:gridCol w:w="8783"/>
      </w:tblGrid>
      <w:tr w:rsidR="00796264" w:rsidRPr="007242C0" w14:paraId="1C321EB7" w14:textId="77777777" w:rsidTr="007E0F5F">
        <w:tc>
          <w:tcPr>
            <w:cnfStyle w:val="001000000000" w:firstRow="0" w:lastRow="0" w:firstColumn="1" w:lastColumn="0" w:oddVBand="0" w:evenVBand="0" w:oddHBand="0" w:evenHBand="0" w:firstRowFirstColumn="0" w:firstRowLastColumn="0" w:lastRowFirstColumn="0" w:lastRowLastColumn="0"/>
            <w:tcW w:w="308" w:type="pct"/>
          </w:tcPr>
          <w:p w14:paraId="0D289841" w14:textId="77777777" w:rsidR="00796264" w:rsidRPr="007242C0" w:rsidRDefault="00796264" w:rsidP="007E0F5F">
            <w:pPr>
              <w:rPr>
                <w:sz w:val="20"/>
                <w:szCs w:val="20"/>
                <w:lang w:val="sr-Latn-RS"/>
              </w:rPr>
            </w:pPr>
            <w:r w:rsidRPr="007242C0">
              <w:rPr>
                <w:noProof/>
                <w:sz w:val="20"/>
                <w:szCs w:val="20"/>
                <w:lang w:val="sr-Latn-RS" w:eastAsia="en-US"/>
              </w:rPr>
              <mc:AlternateContent>
                <mc:Choice Requires="wpg">
                  <w:drawing>
                    <wp:anchor distT="0" distB="0" distL="114300" distR="114300" simplePos="0" relativeHeight="251664384" behindDoc="0" locked="0" layoutInCell="1" allowOverlap="1" wp14:anchorId="49D12188" wp14:editId="77002A15">
                      <wp:simplePos x="0" y="0"/>
                      <wp:positionH relativeFrom="column">
                        <wp:posOffset>112395</wp:posOffset>
                      </wp:positionH>
                      <wp:positionV relativeFrom="paragraph">
                        <wp:posOffset>3810</wp:posOffset>
                      </wp:positionV>
                      <wp:extent cx="141605" cy="141605"/>
                      <wp:effectExtent l="0" t="0" r="0" b="0"/>
                      <wp:wrapSquare wrapText="bothSides"/>
                      <wp:docPr id="22"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23" name="Rectangle 23"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24" name="Freeform 18"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anchor>
                  </w:drawing>
                </mc:Choice>
                <mc:Fallback>
                  <w:pict>
                    <v:group w14:anchorId="0CCC262D" id="Group 5" o:spid="_x0000_s1026" alt="Tip icon" style="position:absolute;margin-left:8.85pt;margin-top:.3pt;width:11.15pt;height:11.15pt;z-index:251664384"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">
                      <v:rect id="Rectangle 23"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" fillcolor="#2e74b5 [2404]" stroked="f" strokeweight="0"/>
                      <v:shape id="Freeform 18"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wrap type="square"/>
                    </v:group>
                  </w:pict>
                </mc:Fallback>
              </mc:AlternateContent>
            </w:r>
          </w:p>
        </w:tc>
        <w:tc>
          <w:tcPr>
            <w:tcW w:w="4692" w:type="pct"/>
          </w:tcPr>
          <w:p w14:paraId="7C1A68C4" w14:textId="42F6647F" w:rsidR="00796264" w:rsidRPr="001061AA" w:rsidRDefault="00796264" w:rsidP="00796264">
            <w:pPr>
              <w:pStyle w:val="TipText"/>
              <w:cnfStyle w:val="000000000000" w:firstRow="0" w:lastRow="0" w:firstColumn="0" w:lastColumn="0" w:oddVBand="0" w:evenVBand="0" w:oddHBand="0" w:evenHBand="0" w:firstRowFirstColumn="0" w:firstRowLastColumn="0" w:lastRowFirstColumn="0" w:lastRowLastColumn="0"/>
              <w:rPr>
                <w:rFonts w:ascii="Courier New" w:hAnsi="Courier New" w:cs="Courier New"/>
                <w:i w:val="0"/>
                <w:iCs w:val="0"/>
                <w:sz w:val="24"/>
                <w:szCs w:val="28"/>
                <w:lang w:val="sr-Latn-RS"/>
              </w:rPr>
            </w:pPr>
            <w:r>
              <w:rPr>
                <w:rFonts w:ascii="Courier New" w:hAnsi="Courier New" w:cs="Courier New"/>
                <w:i w:val="0"/>
                <w:iCs w:val="0"/>
                <w:sz w:val="24"/>
                <w:szCs w:val="28"/>
                <w:lang w:val="sr-Latn-RS"/>
              </w:rPr>
              <w:t>mongod</w:t>
            </w:r>
          </w:p>
        </w:tc>
      </w:tr>
    </w:tbl>
    <w:p w14:paraId="4248EA8A" w14:textId="6557F38B" w:rsidR="004844AC" w:rsidRDefault="004844AC" w:rsidP="00E132F8">
      <w:pPr>
        <w:pStyle w:val="Heading2"/>
        <w:numPr>
          <w:ilvl w:val="0"/>
          <w:numId w:val="0"/>
        </w:numPr>
        <w:rPr>
          <w:sz w:val="28"/>
          <w:szCs w:val="20"/>
          <w:lang w:val="sr-Latn-RS"/>
        </w:rPr>
      </w:pPr>
    </w:p>
    <w:p w14:paraId="496539CD" w14:textId="665ABE71" w:rsidR="003312ED" w:rsidRDefault="00E132F8" w:rsidP="00E132F8">
      <w:pPr>
        <w:pStyle w:val="Heading2"/>
        <w:numPr>
          <w:ilvl w:val="0"/>
          <w:numId w:val="0"/>
        </w:numPr>
        <w:rPr>
          <w:sz w:val="28"/>
          <w:szCs w:val="20"/>
          <w:lang w:val="sr-Latn-RS"/>
        </w:rPr>
      </w:pPr>
      <w:r w:rsidRPr="004844AC">
        <w:rPr>
          <w:sz w:val="32"/>
          <w:szCs w:val="22"/>
          <w:lang w:val="sr-Latn-RS"/>
        </w:rPr>
        <w:t>Struktura</w:t>
      </w:r>
      <w:r>
        <w:rPr>
          <w:sz w:val="28"/>
          <w:szCs w:val="20"/>
          <w:lang w:val="sr-Latn-RS"/>
        </w:rPr>
        <w:t xml:space="preserve"> foldera i fajlova u projektu</w:t>
      </w:r>
    </w:p>
    <w:p w14:paraId="0CC30924" w14:textId="33042EBD" w:rsidR="00E132F8" w:rsidRDefault="004844AC" w:rsidP="00E132F8">
      <w:pPr>
        <w:rPr>
          <w:sz w:val="28"/>
          <w:szCs w:val="28"/>
          <w:lang w:val="sr-Latn-RS"/>
        </w:rPr>
      </w:pPr>
      <w:r>
        <w:rPr>
          <w:sz w:val="28"/>
          <w:szCs w:val="28"/>
          <w:lang w:val="sr-Latn-RS"/>
        </w:rPr>
        <w:t>Na slici se vidi struktura fajlova koje je potrebno da kreiramo za naš projekat.</w:t>
      </w:r>
    </w:p>
    <w:p w14:paraId="4281CC52" w14:textId="56F49073" w:rsidR="004844AC" w:rsidRDefault="004844AC" w:rsidP="004844AC">
      <w:pPr>
        <w:pStyle w:val="ListParagraph"/>
        <w:numPr>
          <w:ilvl w:val="0"/>
          <w:numId w:val="19"/>
        </w:numPr>
        <w:rPr>
          <w:sz w:val="28"/>
          <w:szCs w:val="28"/>
          <w:lang w:val="sr-Latn-RS"/>
        </w:rPr>
      </w:pPr>
      <w:r w:rsidRPr="004844AC">
        <w:rPr>
          <w:sz w:val="28"/>
          <w:szCs w:val="28"/>
          <w:lang w:val="sr-Latn-RS"/>
        </w:rPr>
        <w:t xml:space="preserve">Models </w:t>
      </w:r>
      <w:r>
        <w:rPr>
          <w:sz w:val="28"/>
          <w:szCs w:val="28"/>
          <w:lang w:val="sr-Latn-RS"/>
        </w:rPr>
        <w:t>–</w:t>
      </w:r>
      <w:r w:rsidRPr="004844AC">
        <w:rPr>
          <w:sz w:val="28"/>
          <w:szCs w:val="28"/>
          <w:lang w:val="sr-Latn-RS"/>
        </w:rPr>
        <w:t xml:space="preserve"> </w:t>
      </w:r>
      <w:r>
        <w:rPr>
          <w:sz w:val="28"/>
          <w:szCs w:val="28"/>
          <w:lang w:val="sr-Latn-RS"/>
        </w:rPr>
        <w:t>Modeli kao što su predmeti i todo taskovi</w:t>
      </w:r>
    </w:p>
    <w:p w14:paraId="7F5669CF" w14:textId="27696ACC" w:rsidR="004844AC" w:rsidRDefault="004844AC" w:rsidP="004844AC">
      <w:pPr>
        <w:pStyle w:val="ListParagraph"/>
        <w:numPr>
          <w:ilvl w:val="0"/>
          <w:numId w:val="19"/>
        </w:numPr>
        <w:rPr>
          <w:sz w:val="28"/>
          <w:szCs w:val="28"/>
          <w:lang w:val="sr-Latn-RS"/>
        </w:rPr>
      </w:pPr>
      <w:r>
        <w:rPr>
          <w:sz w:val="28"/>
          <w:szCs w:val="28"/>
          <w:lang w:val="sr-Latn-RS"/>
        </w:rPr>
        <w:t>Node_modules – Ovo su paketi koji se dodaju automatski kada pokrenemo npm install</w:t>
      </w:r>
    </w:p>
    <w:p w14:paraId="1232CB69" w14:textId="329D77EB" w:rsidR="004844AC" w:rsidRDefault="004844AC" w:rsidP="004844AC">
      <w:pPr>
        <w:pStyle w:val="ListParagraph"/>
        <w:numPr>
          <w:ilvl w:val="0"/>
          <w:numId w:val="19"/>
        </w:numPr>
        <w:rPr>
          <w:sz w:val="28"/>
          <w:szCs w:val="28"/>
          <w:lang w:val="sr-Latn-RS"/>
        </w:rPr>
      </w:pPr>
      <w:r>
        <w:rPr>
          <w:sz w:val="28"/>
          <w:szCs w:val="28"/>
          <w:lang w:val="sr-Latn-RS"/>
        </w:rPr>
        <w:t>Public – Ovde ubacujemo css i js fajlove za front-end deo</w:t>
      </w:r>
    </w:p>
    <w:p w14:paraId="5E0E33A2" w14:textId="099E2D3B" w:rsidR="004844AC" w:rsidRDefault="004844AC" w:rsidP="004844AC">
      <w:pPr>
        <w:pStyle w:val="ListParagraph"/>
        <w:numPr>
          <w:ilvl w:val="0"/>
          <w:numId w:val="19"/>
        </w:numPr>
        <w:rPr>
          <w:sz w:val="28"/>
          <w:szCs w:val="28"/>
          <w:lang w:val="sr-Latn-RS"/>
        </w:rPr>
      </w:pPr>
      <w:r>
        <w:rPr>
          <w:sz w:val="28"/>
          <w:szCs w:val="28"/>
          <w:lang w:val="sr-Latn-RS"/>
        </w:rPr>
        <w:t>Routes – Rute koje imamo u aplikaiciji</w:t>
      </w:r>
    </w:p>
    <w:p w14:paraId="1439E57C" w14:textId="1D98712A" w:rsidR="004844AC" w:rsidRDefault="004844AC" w:rsidP="004844AC">
      <w:pPr>
        <w:pStyle w:val="ListParagraph"/>
        <w:numPr>
          <w:ilvl w:val="0"/>
          <w:numId w:val="19"/>
        </w:numPr>
        <w:rPr>
          <w:sz w:val="28"/>
          <w:szCs w:val="28"/>
          <w:lang w:val="sr-Latn-RS"/>
        </w:rPr>
      </w:pPr>
      <w:r>
        <w:rPr>
          <w:sz w:val="28"/>
          <w:szCs w:val="28"/>
          <w:lang w:val="sr-Latn-RS"/>
        </w:rPr>
        <w:t>Views – Ovde se nalaze naši .ejs templejti koji sadrže HTML, oni koji se često ponavljaju kao što su header i footer možemo da izdvojimo u poseban folder partials.</w:t>
      </w:r>
    </w:p>
    <w:p w14:paraId="7C3A0895" w14:textId="65D1300D" w:rsidR="004844AC" w:rsidRDefault="004844AC" w:rsidP="004844AC">
      <w:pPr>
        <w:pStyle w:val="ListParagraph"/>
        <w:numPr>
          <w:ilvl w:val="0"/>
          <w:numId w:val="19"/>
        </w:numPr>
        <w:rPr>
          <w:sz w:val="28"/>
          <w:szCs w:val="28"/>
          <w:lang w:val="sr-Latn-RS"/>
        </w:rPr>
      </w:pPr>
      <w:r>
        <w:rPr>
          <w:sz w:val="28"/>
          <w:szCs w:val="28"/>
          <w:lang w:val="sr-Latn-RS"/>
        </w:rPr>
        <w:t>App.js – Glavni fajl aplikacije</w:t>
      </w:r>
    </w:p>
    <w:p w14:paraId="26F24163" w14:textId="77777777" w:rsidR="004844AC" w:rsidRPr="004844AC" w:rsidRDefault="004844AC" w:rsidP="004844AC">
      <w:pPr>
        <w:pStyle w:val="ListParagraph"/>
        <w:rPr>
          <w:sz w:val="28"/>
          <w:szCs w:val="28"/>
          <w:lang w:val="sr-Latn-RS"/>
        </w:rPr>
      </w:pPr>
    </w:p>
    <w:p w14:paraId="77D5D476" w14:textId="567F7778" w:rsidR="00E132F8" w:rsidRDefault="00E132F8" w:rsidP="00E132F8">
      <w:pPr>
        <w:rPr>
          <w:lang w:val="sr-Latn-RS"/>
        </w:rPr>
      </w:pPr>
      <w:r>
        <w:rPr>
          <w:noProof/>
        </w:rPr>
        <w:drawing>
          <wp:inline distT="0" distB="0" distL="0" distR="0" wp14:anchorId="7317208A" wp14:editId="658BAED0">
            <wp:extent cx="2284138" cy="322853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13705" cy="3270327"/>
                    </a:xfrm>
                    <a:prstGeom prst="rect">
                      <a:avLst/>
                    </a:prstGeom>
                  </pic:spPr>
                </pic:pic>
              </a:graphicData>
            </a:graphic>
          </wp:inline>
        </w:drawing>
      </w:r>
    </w:p>
    <w:p w14:paraId="323688CE" w14:textId="0B141868" w:rsidR="00D830BE" w:rsidRDefault="00D830BE" w:rsidP="00D830BE">
      <w:pPr>
        <w:pStyle w:val="Heading2"/>
        <w:numPr>
          <w:ilvl w:val="0"/>
          <w:numId w:val="0"/>
        </w:numPr>
        <w:rPr>
          <w:sz w:val="28"/>
          <w:szCs w:val="20"/>
          <w:lang w:val="sr-Latn-RS"/>
        </w:rPr>
      </w:pPr>
      <w:r>
        <w:rPr>
          <w:sz w:val="32"/>
          <w:szCs w:val="22"/>
          <w:lang w:val="sr-Latn-RS"/>
        </w:rPr>
        <w:lastRenderedPageBreak/>
        <w:t>Instalacija Bootstrapa</w:t>
      </w:r>
    </w:p>
    <w:p w14:paraId="712B0912" w14:textId="5281A2FF" w:rsidR="00D830BE" w:rsidRDefault="00D830BE" w:rsidP="00D830BE">
      <w:pPr>
        <w:rPr>
          <w:sz w:val="28"/>
          <w:szCs w:val="28"/>
          <w:lang w:val="sr-Latn-RS"/>
        </w:rPr>
      </w:pPr>
      <w:r>
        <w:rPr>
          <w:sz w:val="28"/>
          <w:szCs w:val="28"/>
          <w:lang w:val="sr-Latn-RS"/>
        </w:rPr>
        <w:t>Bootstrap možemo instalirati na više načina, na primer preuzimanjem kompresovanih css i js fajlova sa njihovog sajta ili preko cnd-a tako što u header</w:t>
      </w:r>
      <w:r w:rsidR="00975F4C">
        <w:rPr>
          <w:sz w:val="28"/>
          <w:szCs w:val="28"/>
          <w:lang w:val="sr-Latn-RS"/>
        </w:rPr>
        <w:t>.ejs templejtu dodamo cdn link:</w:t>
      </w:r>
    </w:p>
    <w:tbl>
      <w:tblPr>
        <w:tblStyle w:val="TipTable"/>
        <w:tblW w:w="5000" w:type="pct"/>
        <w:tblLook w:val="04A0" w:firstRow="1" w:lastRow="0" w:firstColumn="1" w:lastColumn="0" w:noHBand="0" w:noVBand="1"/>
        <w:tblDescription w:val="Layout table"/>
      </w:tblPr>
      <w:tblGrid>
        <w:gridCol w:w="558"/>
        <w:gridCol w:w="8802"/>
      </w:tblGrid>
      <w:tr w:rsidR="00975F4C" w:rsidRPr="007242C0" w14:paraId="5FDCE27D" w14:textId="77777777" w:rsidTr="007E0F5F">
        <w:tc>
          <w:tcPr>
            <w:cnfStyle w:val="001000000000" w:firstRow="0" w:lastRow="0" w:firstColumn="1" w:lastColumn="0" w:oddVBand="0" w:evenVBand="0" w:oddHBand="0" w:evenHBand="0" w:firstRowFirstColumn="0" w:firstRowLastColumn="0" w:lastRowFirstColumn="0" w:lastRowLastColumn="0"/>
            <w:tcW w:w="308" w:type="pct"/>
          </w:tcPr>
          <w:p w14:paraId="1950BE00" w14:textId="77777777" w:rsidR="00975F4C" w:rsidRPr="007242C0" w:rsidRDefault="00975F4C" w:rsidP="007E0F5F">
            <w:pPr>
              <w:rPr>
                <w:sz w:val="20"/>
                <w:szCs w:val="20"/>
                <w:lang w:val="sr-Latn-RS"/>
              </w:rPr>
            </w:pPr>
            <w:r w:rsidRPr="007242C0">
              <w:rPr>
                <w:noProof/>
                <w:sz w:val="20"/>
                <w:szCs w:val="20"/>
                <w:lang w:val="sr-Latn-RS" w:eastAsia="en-US"/>
              </w:rPr>
              <mc:AlternateContent>
                <mc:Choice Requires="wpg">
                  <w:drawing>
                    <wp:anchor distT="0" distB="0" distL="114300" distR="114300" simplePos="0" relativeHeight="251666432" behindDoc="0" locked="0" layoutInCell="1" allowOverlap="1" wp14:anchorId="37E9AFED" wp14:editId="1B0EDAC3">
                      <wp:simplePos x="0" y="0"/>
                      <wp:positionH relativeFrom="column">
                        <wp:posOffset>112395</wp:posOffset>
                      </wp:positionH>
                      <wp:positionV relativeFrom="paragraph">
                        <wp:posOffset>3810</wp:posOffset>
                      </wp:positionV>
                      <wp:extent cx="141605" cy="141605"/>
                      <wp:effectExtent l="0" t="0" r="0" b="0"/>
                      <wp:wrapSquare wrapText="bothSides"/>
                      <wp:docPr id="26"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27" name="Rectangle 27"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28" name="Freeform 18"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anchor>
                  </w:drawing>
                </mc:Choice>
                <mc:Fallback>
                  <w:pict>
                    <v:group w14:anchorId="7B260CBD" id="Group 5" o:spid="_x0000_s1026" alt="Tip icon" style="position:absolute;margin-left:8.85pt;margin-top:.3pt;width:11.15pt;height:11.15pt;z-index:251666432"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">
                      <v:rect id="Rectangle 27"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" fillcolor="#2e74b5 [2404]" stroked="f" strokeweight="0"/>
                      <v:shape id="Freeform 18"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wrap type="square"/>
                    </v:group>
                  </w:pict>
                </mc:Fallback>
              </mc:AlternateContent>
            </w:r>
          </w:p>
        </w:tc>
        <w:tc>
          <w:tcPr>
            <w:tcW w:w="4692" w:type="pct"/>
          </w:tcPr>
          <w:p w14:paraId="20FB5BA1" w14:textId="449A4456" w:rsidR="00975F4C" w:rsidRDefault="00975F4C" w:rsidP="00975F4C">
            <w:pPr>
              <w:cnfStyle w:val="000000000000" w:firstRow="0" w:lastRow="0" w:firstColumn="0" w:lastColumn="0" w:oddVBand="0" w:evenVBand="0" w:oddHBand="0" w:evenHBand="0" w:firstRowFirstColumn="0" w:firstRowLastColumn="0" w:lastRowFirstColumn="0" w:lastRowLastColumn="0"/>
              <w:rPr>
                <w:color w:val="000000" w:themeColor="text1"/>
                <w:sz w:val="24"/>
                <w:szCs w:val="28"/>
                <w:lang w:val="sr-Latn-RS"/>
              </w:rPr>
            </w:pPr>
            <w:r w:rsidRPr="00975F4C">
              <w:rPr>
                <w:color w:val="000000" w:themeColor="text1"/>
                <w:sz w:val="24"/>
                <w:szCs w:val="28"/>
                <w:lang w:val="sr-Latn-RS"/>
              </w:rPr>
              <w:t>&lt;!-- Bootstrap CSS --&gt;</w:t>
            </w:r>
          </w:p>
          <w:p w14:paraId="6D3C805D" w14:textId="77777777" w:rsidR="00975F4C" w:rsidRPr="00975F4C" w:rsidRDefault="00975F4C" w:rsidP="00975F4C">
            <w:pPr>
              <w:cnfStyle w:val="000000000000" w:firstRow="0" w:lastRow="0" w:firstColumn="0" w:lastColumn="0" w:oddVBand="0" w:evenVBand="0" w:oddHBand="0" w:evenHBand="0" w:firstRowFirstColumn="0" w:firstRowLastColumn="0" w:lastRowFirstColumn="0" w:lastRowLastColumn="0"/>
              <w:rPr>
                <w:color w:val="000000" w:themeColor="text1"/>
                <w:sz w:val="24"/>
                <w:szCs w:val="28"/>
                <w:lang w:val="sr-Latn-RS"/>
              </w:rPr>
            </w:pPr>
          </w:p>
          <w:p w14:paraId="4307B98D" w14:textId="77777777" w:rsidR="00975F4C" w:rsidRDefault="00975F4C" w:rsidP="00975F4C">
            <w:pPr>
              <w:cnfStyle w:val="000000000000" w:firstRow="0" w:lastRow="0" w:firstColumn="0" w:lastColumn="0" w:oddVBand="0" w:evenVBand="0" w:oddHBand="0" w:evenHBand="0" w:firstRowFirstColumn="0" w:firstRowLastColumn="0" w:lastRowFirstColumn="0" w:lastRowLastColumn="0"/>
              <w:rPr>
                <w:color w:val="000000" w:themeColor="text1"/>
                <w:sz w:val="24"/>
                <w:szCs w:val="28"/>
                <w:lang w:val="sr-Latn-RS"/>
              </w:rPr>
            </w:pPr>
            <w:r w:rsidRPr="00975F4C">
              <w:rPr>
                <w:color w:val="000000" w:themeColor="text1"/>
                <w:sz w:val="24"/>
                <w:szCs w:val="28"/>
                <w:lang w:val="sr-Latn-RS"/>
              </w:rPr>
              <w:t>&lt;link href="https://cdn.jsdelivr.net/npm/bootstrap@5.0.0-beta1/dist/css/bootstrap.min.css" rel="stylesheet" integrity="sha384-giJF6kkoqNQ00vy+HMDP7azOuL0xtbfIcaT9wjKHr8RbDVddVHyTfAAsrekwKmP1" crossorigin="anonymous"&gt;</w:t>
            </w:r>
          </w:p>
          <w:p w14:paraId="13CAA306" w14:textId="104F088D" w:rsidR="00975F4C" w:rsidRPr="00975F4C" w:rsidRDefault="00975F4C" w:rsidP="00975F4C">
            <w:pPr>
              <w:cnfStyle w:val="000000000000" w:firstRow="0" w:lastRow="0" w:firstColumn="0" w:lastColumn="0" w:oddVBand="0" w:evenVBand="0" w:oddHBand="0" w:evenHBand="0" w:firstRowFirstColumn="0" w:firstRowLastColumn="0" w:lastRowFirstColumn="0" w:lastRowLastColumn="0"/>
              <w:rPr>
                <w:color w:val="000000" w:themeColor="text1"/>
                <w:sz w:val="24"/>
                <w:szCs w:val="28"/>
                <w:lang w:val="sr-Latn-RS"/>
              </w:rPr>
            </w:pPr>
          </w:p>
        </w:tc>
      </w:tr>
    </w:tbl>
    <w:p w14:paraId="7C7D5F3C" w14:textId="665E1570" w:rsidR="00975F4C" w:rsidRPr="00975F4C" w:rsidRDefault="00975F4C" w:rsidP="00E132F8">
      <w:pPr>
        <w:rPr>
          <w:sz w:val="28"/>
          <w:szCs w:val="28"/>
        </w:rPr>
      </w:pPr>
      <w:r>
        <w:rPr>
          <w:sz w:val="28"/>
          <w:szCs w:val="28"/>
        </w:rPr>
        <w:br/>
      </w:r>
      <w:proofErr w:type="spellStart"/>
      <w:r>
        <w:rPr>
          <w:sz w:val="28"/>
          <w:szCs w:val="28"/>
        </w:rPr>
        <w:t>Zatim</w:t>
      </w:r>
      <w:proofErr w:type="spellEnd"/>
      <w:r>
        <w:rPr>
          <w:sz w:val="28"/>
          <w:szCs w:val="28"/>
        </w:rPr>
        <w:t xml:space="preserve"> u </w:t>
      </w:r>
      <w:proofErr w:type="spellStart"/>
      <w:r>
        <w:rPr>
          <w:sz w:val="28"/>
          <w:szCs w:val="28"/>
        </w:rPr>
        <w:t>footer.ejs</w:t>
      </w:r>
      <w:proofErr w:type="spellEnd"/>
      <w:r>
        <w:rPr>
          <w:sz w:val="28"/>
          <w:szCs w:val="28"/>
        </w:rPr>
        <w:t xml:space="preserve"> </w:t>
      </w:r>
      <w:proofErr w:type="spellStart"/>
      <w:r>
        <w:rPr>
          <w:sz w:val="28"/>
          <w:szCs w:val="28"/>
        </w:rPr>
        <w:t>dodamo</w:t>
      </w:r>
      <w:proofErr w:type="spellEnd"/>
      <w:r>
        <w:rPr>
          <w:sz w:val="28"/>
          <w:szCs w:val="28"/>
        </w:rPr>
        <w:t xml:space="preserve"> </w:t>
      </w:r>
      <w:proofErr w:type="spellStart"/>
      <w:r>
        <w:rPr>
          <w:sz w:val="28"/>
          <w:szCs w:val="28"/>
        </w:rPr>
        <w:t>potreban</w:t>
      </w:r>
      <w:proofErr w:type="spellEnd"/>
      <w:r>
        <w:rPr>
          <w:sz w:val="28"/>
          <w:szCs w:val="28"/>
        </w:rPr>
        <w:t xml:space="preserve"> </w:t>
      </w:r>
      <w:proofErr w:type="spellStart"/>
      <w:r>
        <w:rPr>
          <w:sz w:val="28"/>
          <w:szCs w:val="28"/>
        </w:rPr>
        <w:t>javascipt</w:t>
      </w:r>
      <w:proofErr w:type="spellEnd"/>
      <w:r>
        <w:rPr>
          <w:sz w:val="28"/>
          <w:szCs w:val="28"/>
        </w:rPr>
        <w:t xml:space="preserve"> </w:t>
      </w:r>
      <w:proofErr w:type="spellStart"/>
      <w:r>
        <w:rPr>
          <w:sz w:val="28"/>
          <w:szCs w:val="28"/>
        </w:rPr>
        <w:t>cdn</w:t>
      </w:r>
      <w:proofErr w:type="spellEnd"/>
      <w:r>
        <w:rPr>
          <w:sz w:val="28"/>
          <w:szCs w:val="28"/>
        </w:rPr>
        <w:t xml:space="preserve"> link:</w:t>
      </w:r>
    </w:p>
    <w:tbl>
      <w:tblPr>
        <w:tblStyle w:val="TipTable"/>
        <w:tblW w:w="5000" w:type="pct"/>
        <w:tblLook w:val="04A0" w:firstRow="1" w:lastRow="0" w:firstColumn="1" w:lastColumn="0" w:noHBand="0" w:noVBand="1"/>
        <w:tblDescription w:val="Layout table"/>
      </w:tblPr>
      <w:tblGrid>
        <w:gridCol w:w="577"/>
        <w:gridCol w:w="8783"/>
      </w:tblGrid>
      <w:tr w:rsidR="00975F4C" w:rsidRPr="007242C0" w14:paraId="7EE503E2" w14:textId="77777777" w:rsidTr="007E0F5F">
        <w:tc>
          <w:tcPr>
            <w:cnfStyle w:val="001000000000" w:firstRow="0" w:lastRow="0" w:firstColumn="1" w:lastColumn="0" w:oddVBand="0" w:evenVBand="0" w:oddHBand="0" w:evenHBand="0" w:firstRowFirstColumn="0" w:firstRowLastColumn="0" w:lastRowFirstColumn="0" w:lastRowLastColumn="0"/>
            <w:tcW w:w="308" w:type="pct"/>
          </w:tcPr>
          <w:p w14:paraId="0FD79D4D" w14:textId="77777777" w:rsidR="00975F4C" w:rsidRPr="007242C0" w:rsidRDefault="00975F4C" w:rsidP="007E0F5F">
            <w:pPr>
              <w:rPr>
                <w:sz w:val="20"/>
                <w:szCs w:val="20"/>
                <w:lang w:val="sr-Latn-RS"/>
              </w:rPr>
            </w:pPr>
            <w:r w:rsidRPr="007242C0">
              <w:rPr>
                <w:noProof/>
                <w:sz w:val="20"/>
                <w:szCs w:val="20"/>
                <w:lang w:val="sr-Latn-RS" w:eastAsia="en-US"/>
              </w:rPr>
              <mc:AlternateContent>
                <mc:Choice Requires="wpg">
                  <w:drawing>
                    <wp:anchor distT="0" distB="0" distL="114300" distR="114300" simplePos="0" relativeHeight="251670528" behindDoc="0" locked="0" layoutInCell="1" allowOverlap="1" wp14:anchorId="32D2ECB0" wp14:editId="60CEF1E1">
                      <wp:simplePos x="0" y="0"/>
                      <wp:positionH relativeFrom="column">
                        <wp:posOffset>112395</wp:posOffset>
                      </wp:positionH>
                      <wp:positionV relativeFrom="paragraph">
                        <wp:posOffset>3810</wp:posOffset>
                      </wp:positionV>
                      <wp:extent cx="141605" cy="141605"/>
                      <wp:effectExtent l="0" t="0" r="0" b="0"/>
                      <wp:wrapSquare wrapText="bothSides"/>
                      <wp:docPr id="38"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39" name="Rectangle 39"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40" name="Freeform 18"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anchor>
                  </w:drawing>
                </mc:Choice>
                <mc:Fallback>
                  <w:pict>
                    <v:group w14:anchorId="698BD87F" id="Group 5" o:spid="_x0000_s1026" alt="Tip icon" style="position:absolute;margin-left:8.85pt;margin-top:.3pt;width:11.15pt;height:11.15pt;z-index:251670528"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BQnqw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">
                      <v:rect id="Rectangle 39"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" fillcolor="#2e74b5 [2404]" stroked="f" strokeweight="0"/>
                      <v:shape id="Freeform 18"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wrap type="square"/>
                    </v:group>
                  </w:pict>
                </mc:Fallback>
              </mc:AlternateContent>
            </w:r>
          </w:p>
        </w:tc>
        <w:tc>
          <w:tcPr>
            <w:tcW w:w="4692" w:type="pct"/>
          </w:tcPr>
          <w:p w14:paraId="01DC822A" w14:textId="5601E15B" w:rsidR="00975F4C" w:rsidRDefault="00975F4C" w:rsidP="00975F4C">
            <w:pPr>
              <w:cnfStyle w:val="000000000000" w:firstRow="0" w:lastRow="0" w:firstColumn="0" w:lastColumn="0" w:oddVBand="0" w:evenVBand="0" w:oddHBand="0" w:evenHBand="0" w:firstRowFirstColumn="0" w:firstRowLastColumn="0" w:lastRowFirstColumn="0" w:lastRowLastColumn="0"/>
              <w:rPr>
                <w:color w:val="000000" w:themeColor="text1"/>
                <w:sz w:val="24"/>
                <w:szCs w:val="28"/>
                <w:lang w:val="sr-Latn-RS"/>
              </w:rPr>
            </w:pPr>
            <w:r w:rsidRPr="00975F4C">
              <w:rPr>
                <w:color w:val="000000" w:themeColor="text1"/>
                <w:sz w:val="24"/>
                <w:szCs w:val="28"/>
                <w:lang w:val="sr-Latn-RS"/>
              </w:rPr>
              <w:t>&lt;!-- Bootstrap --&gt;</w:t>
            </w:r>
          </w:p>
          <w:p w14:paraId="212F4951" w14:textId="77777777" w:rsidR="00975F4C" w:rsidRPr="00975F4C" w:rsidRDefault="00975F4C" w:rsidP="00975F4C">
            <w:pPr>
              <w:cnfStyle w:val="000000000000" w:firstRow="0" w:lastRow="0" w:firstColumn="0" w:lastColumn="0" w:oddVBand="0" w:evenVBand="0" w:oddHBand="0" w:evenHBand="0" w:firstRowFirstColumn="0" w:firstRowLastColumn="0" w:lastRowFirstColumn="0" w:lastRowLastColumn="0"/>
              <w:rPr>
                <w:color w:val="000000" w:themeColor="text1"/>
                <w:sz w:val="24"/>
                <w:szCs w:val="28"/>
                <w:lang w:val="sr-Latn-RS"/>
              </w:rPr>
            </w:pPr>
          </w:p>
          <w:p w14:paraId="0FEB6EAF" w14:textId="77777777" w:rsidR="00975F4C" w:rsidRDefault="00975F4C" w:rsidP="00975F4C">
            <w:pPr>
              <w:cnfStyle w:val="000000000000" w:firstRow="0" w:lastRow="0" w:firstColumn="0" w:lastColumn="0" w:oddVBand="0" w:evenVBand="0" w:oddHBand="0" w:evenHBand="0" w:firstRowFirstColumn="0" w:firstRowLastColumn="0" w:lastRowFirstColumn="0" w:lastRowLastColumn="0"/>
              <w:rPr>
                <w:color w:val="000000" w:themeColor="text1"/>
                <w:sz w:val="24"/>
                <w:szCs w:val="28"/>
                <w:lang w:val="sr-Latn-RS"/>
              </w:rPr>
            </w:pPr>
            <w:r w:rsidRPr="00975F4C">
              <w:rPr>
                <w:color w:val="000000" w:themeColor="text1"/>
                <w:sz w:val="24"/>
                <w:szCs w:val="28"/>
                <w:lang w:val="sr-Latn-RS"/>
              </w:rPr>
              <w:t>&lt;script src="https://cdn.jsdelivr.net/npm/bootstrap@5.0.0-beta1/dist/js/bootstrap.bundle.min.js" integrity="sha384-ygbV9kiqUc6oa4msXn9868pTtWMgiQaeYH7/t7LECLbyPA2x65Kgf80OJFdroafW" crossorigin="anonymous"&gt;&lt;/script&gt;</w:t>
            </w:r>
          </w:p>
          <w:p w14:paraId="2FBCF3E2" w14:textId="02BFB766" w:rsidR="00975F4C" w:rsidRPr="00975F4C" w:rsidRDefault="00975F4C" w:rsidP="00975F4C">
            <w:pPr>
              <w:cnfStyle w:val="000000000000" w:firstRow="0" w:lastRow="0" w:firstColumn="0" w:lastColumn="0" w:oddVBand="0" w:evenVBand="0" w:oddHBand="0" w:evenHBand="0" w:firstRowFirstColumn="0" w:firstRowLastColumn="0" w:lastRowFirstColumn="0" w:lastRowLastColumn="0"/>
              <w:rPr>
                <w:color w:val="000000" w:themeColor="text1"/>
                <w:sz w:val="24"/>
                <w:szCs w:val="28"/>
                <w:lang w:val="sr-Latn-RS"/>
              </w:rPr>
            </w:pPr>
          </w:p>
        </w:tc>
      </w:tr>
    </w:tbl>
    <w:p w14:paraId="5E377D02" w14:textId="31A4538E" w:rsidR="00975F4C" w:rsidRPr="00975F4C" w:rsidRDefault="00975F4C" w:rsidP="00E132F8">
      <w:pPr>
        <w:rPr>
          <w:sz w:val="28"/>
          <w:szCs w:val="28"/>
          <w:lang w:val="sr-Latn-RS"/>
        </w:rPr>
      </w:pPr>
      <w:r>
        <w:rPr>
          <w:sz w:val="28"/>
          <w:szCs w:val="28"/>
        </w:rPr>
        <w:br/>
      </w:r>
      <w:r w:rsidRPr="00975F4C">
        <w:rPr>
          <w:b/>
          <w:bCs/>
          <w:sz w:val="24"/>
          <w:szCs w:val="24"/>
        </w:rPr>
        <w:t>NAPOMENA:</w:t>
      </w:r>
      <w:r w:rsidRPr="00975F4C">
        <w:rPr>
          <w:sz w:val="24"/>
          <w:szCs w:val="24"/>
        </w:rPr>
        <w:t xml:space="preserve"> </w:t>
      </w:r>
      <w:proofErr w:type="spellStart"/>
      <w:r w:rsidRPr="00975F4C">
        <w:rPr>
          <w:sz w:val="24"/>
          <w:szCs w:val="24"/>
        </w:rPr>
        <w:t>Kako</w:t>
      </w:r>
      <w:proofErr w:type="spellEnd"/>
      <w:r w:rsidRPr="00975F4C">
        <w:rPr>
          <w:sz w:val="24"/>
          <w:szCs w:val="24"/>
        </w:rPr>
        <w:t xml:space="preserve"> bi </w:t>
      </w:r>
      <w:proofErr w:type="spellStart"/>
      <w:r w:rsidRPr="00975F4C">
        <w:rPr>
          <w:sz w:val="24"/>
          <w:szCs w:val="24"/>
        </w:rPr>
        <w:t>mogli</w:t>
      </w:r>
      <w:proofErr w:type="spellEnd"/>
      <w:r w:rsidRPr="00975F4C">
        <w:rPr>
          <w:sz w:val="24"/>
          <w:szCs w:val="24"/>
        </w:rPr>
        <w:t xml:space="preserve"> da “</w:t>
      </w:r>
      <w:proofErr w:type="spellStart"/>
      <w:r w:rsidRPr="00975F4C">
        <w:rPr>
          <w:sz w:val="24"/>
          <w:szCs w:val="24"/>
        </w:rPr>
        <w:t>pregazimo</w:t>
      </w:r>
      <w:proofErr w:type="spellEnd"/>
      <w:r w:rsidRPr="00975F4C">
        <w:rPr>
          <w:sz w:val="24"/>
          <w:szCs w:val="24"/>
        </w:rPr>
        <w:t xml:space="preserve">” </w:t>
      </w:r>
      <w:proofErr w:type="spellStart"/>
      <w:r w:rsidRPr="00975F4C">
        <w:rPr>
          <w:sz w:val="24"/>
          <w:szCs w:val="24"/>
        </w:rPr>
        <w:t>stilove</w:t>
      </w:r>
      <w:proofErr w:type="spellEnd"/>
      <w:r w:rsidRPr="00975F4C">
        <w:rPr>
          <w:sz w:val="24"/>
          <w:szCs w:val="24"/>
        </w:rPr>
        <w:t xml:space="preserve"> </w:t>
      </w:r>
      <w:proofErr w:type="spellStart"/>
      <w:r w:rsidRPr="00975F4C">
        <w:rPr>
          <w:sz w:val="24"/>
          <w:szCs w:val="24"/>
        </w:rPr>
        <w:t>koje</w:t>
      </w:r>
      <w:proofErr w:type="spellEnd"/>
      <w:r w:rsidRPr="00975F4C">
        <w:rPr>
          <w:sz w:val="24"/>
          <w:szCs w:val="24"/>
        </w:rPr>
        <w:t xml:space="preserve"> </w:t>
      </w:r>
      <w:proofErr w:type="spellStart"/>
      <w:r w:rsidRPr="00975F4C">
        <w:rPr>
          <w:sz w:val="24"/>
          <w:szCs w:val="24"/>
        </w:rPr>
        <w:t>donosi</w:t>
      </w:r>
      <w:proofErr w:type="spellEnd"/>
      <w:r w:rsidRPr="00975F4C">
        <w:rPr>
          <w:sz w:val="24"/>
          <w:szCs w:val="24"/>
        </w:rPr>
        <w:t xml:space="preserve"> Bootstrap, custom CSS I custom JS </w:t>
      </w:r>
      <w:proofErr w:type="spellStart"/>
      <w:r w:rsidRPr="00975F4C">
        <w:rPr>
          <w:sz w:val="24"/>
          <w:szCs w:val="24"/>
        </w:rPr>
        <w:t>fajl</w:t>
      </w:r>
      <w:proofErr w:type="spellEnd"/>
      <w:r w:rsidRPr="00975F4C">
        <w:rPr>
          <w:sz w:val="24"/>
          <w:szCs w:val="24"/>
        </w:rPr>
        <w:t xml:space="preserve"> </w:t>
      </w:r>
      <w:proofErr w:type="spellStart"/>
      <w:r w:rsidRPr="00975F4C">
        <w:rPr>
          <w:sz w:val="24"/>
          <w:szCs w:val="24"/>
        </w:rPr>
        <w:t>moramo</w:t>
      </w:r>
      <w:proofErr w:type="spellEnd"/>
      <w:r w:rsidRPr="00975F4C">
        <w:rPr>
          <w:sz w:val="24"/>
          <w:szCs w:val="24"/>
        </w:rPr>
        <w:t xml:space="preserve"> da </w:t>
      </w:r>
      <w:proofErr w:type="spellStart"/>
      <w:r w:rsidRPr="00975F4C">
        <w:rPr>
          <w:sz w:val="24"/>
          <w:szCs w:val="24"/>
        </w:rPr>
        <w:t>uklju</w:t>
      </w:r>
      <w:proofErr w:type="spellEnd"/>
      <w:r w:rsidRPr="00975F4C">
        <w:rPr>
          <w:sz w:val="24"/>
          <w:szCs w:val="24"/>
          <w:lang w:val="sr-Latn-RS"/>
        </w:rPr>
        <w:t>čimo posle ovih linkova.</w:t>
      </w:r>
    </w:p>
    <w:p w14:paraId="421257EB" w14:textId="674EAF78" w:rsidR="00975F4C" w:rsidRDefault="00975F4C" w:rsidP="00975F4C">
      <w:pPr>
        <w:pStyle w:val="Heading2"/>
        <w:numPr>
          <w:ilvl w:val="0"/>
          <w:numId w:val="0"/>
        </w:numPr>
        <w:rPr>
          <w:sz w:val="28"/>
          <w:szCs w:val="20"/>
          <w:lang w:val="sr-Latn-RS"/>
        </w:rPr>
      </w:pPr>
      <w:r>
        <w:rPr>
          <w:sz w:val="32"/>
          <w:szCs w:val="22"/>
          <w:lang w:val="sr-Latn-RS"/>
        </w:rPr>
        <w:t>Instalacija jQuery-a</w:t>
      </w:r>
    </w:p>
    <w:p w14:paraId="54C3BBF2" w14:textId="768DE041" w:rsidR="00975F4C" w:rsidRDefault="00975F4C" w:rsidP="00975F4C">
      <w:pPr>
        <w:rPr>
          <w:sz w:val="28"/>
          <w:szCs w:val="28"/>
          <w:lang w:val="sr-Latn-RS"/>
        </w:rPr>
      </w:pPr>
      <w:r>
        <w:rPr>
          <w:sz w:val="28"/>
          <w:szCs w:val="28"/>
          <w:lang w:val="sr-Latn-RS"/>
        </w:rPr>
        <w:t>Potrebno je uključiti sledeći cdn link u footer.ejs templejtu:</w:t>
      </w:r>
    </w:p>
    <w:tbl>
      <w:tblPr>
        <w:tblStyle w:val="TipTable"/>
        <w:tblW w:w="5000" w:type="pct"/>
        <w:tblLook w:val="04A0" w:firstRow="1" w:lastRow="0" w:firstColumn="1" w:lastColumn="0" w:noHBand="0" w:noVBand="1"/>
        <w:tblDescription w:val="Layout table"/>
      </w:tblPr>
      <w:tblGrid>
        <w:gridCol w:w="577"/>
        <w:gridCol w:w="8783"/>
      </w:tblGrid>
      <w:tr w:rsidR="00975F4C" w:rsidRPr="007242C0" w14:paraId="693AAA28" w14:textId="77777777" w:rsidTr="007E0F5F">
        <w:tc>
          <w:tcPr>
            <w:cnfStyle w:val="001000000000" w:firstRow="0" w:lastRow="0" w:firstColumn="1" w:lastColumn="0" w:oddVBand="0" w:evenVBand="0" w:oddHBand="0" w:evenHBand="0" w:firstRowFirstColumn="0" w:firstRowLastColumn="0" w:lastRowFirstColumn="0" w:lastRowLastColumn="0"/>
            <w:tcW w:w="308" w:type="pct"/>
          </w:tcPr>
          <w:p w14:paraId="740E0A21" w14:textId="77777777" w:rsidR="00975F4C" w:rsidRPr="007242C0" w:rsidRDefault="00975F4C" w:rsidP="007E0F5F">
            <w:pPr>
              <w:rPr>
                <w:sz w:val="20"/>
                <w:szCs w:val="20"/>
                <w:lang w:val="sr-Latn-RS"/>
              </w:rPr>
            </w:pPr>
            <w:r w:rsidRPr="007242C0">
              <w:rPr>
                <w:noProof/>
                <w:sz w:val="20"/>
                <w:szCs w:val="20"/>
                <w:lang w:val="sr-Latn-RS" w:eastAsia="en-US"/>
              </w:rPr>
              <mc:AlternateContent>
                <mc:Choice Requires="wpg">
                  <w:drawing>
                    <wp:anchor distT="0" distB="0" distL="114300" distR="114300" simplePos="0" relativeHeight="251672576" behindDoc="0" locked="0" layoutInCell="1" allowOverlap="1" wp14:anchorId="0A9EA90F" wp14:editId="03C866D7">
                      <wp:simplePos x="0" y="0"/>
                      <wp:positionH relativeFrom="column">
                        <wp:posOffset>112395</wp:posOffset>
                      </wp:positionH>
                      <wp:positionV relativeFrom="paragraph">
                        <wp:posOffset>3810</wp:posOffset>
                      </wp:positionV>
                      <wp:extent cx="141605" cy="141605"/>
                      <wp:effectExtent l="0" t="0" r="0" b="0"/>
                      <wp:wrapSquare wrapText="bothSides"/>
                      <wp:docPr id="41"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42" name="Rectangle 42"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43" name="Freeform 18"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anchor>
                  </w:drawing>
                </mc:Choice>
                <mc:Fallback>
                  <w:pict>
                    <v:group w14:anchorId="4BD65699" id="Group 5" o:spid="_x0000_s1026" alt="Tip icon" style="position:absolute;margin-left:8.85pt;margin-top:.3pt;width:11.15pt;height:11.15pt;z-index:251672576"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UTWrQ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">
                      <v:rect id="Rectangle 42"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" fillcolor="#2e74b5 [2404]" stroked="f" strokeweight="0"/>
                      <v:shape id="Freeform 18"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wrap type="square"/>
                    </v:group>
                  </w:pict>
                </mc:Fallback>
              </mc:AlternateContent>
            </w:r>
          </w:p>
        </w:tc>
        <w:tc>
          <w:tcPr>
            <w:tcW w:w="4692" w:type="pct"/>
          </w:tcPr>
          <w:p w14:paraId="7CC0465D" w14:textId="5801323B" w:rsidR="00975F4C" w:rsidRDefault="00975F4C" w:rsidP="00975F4C">
            <w:pPr>
              <w:cnfStyle w:val="000000000000" w:firstRow="0" w:lastRow="0" w:firstColumn="0" w:lastColumn="0" w:oddVBand="0" w:evenVBand="0" w:oddHBand="0" w:evenHBand="0" w:firstRowFirstColumn="0" w:firstRowLastColumn="0" w:lastRowFirstColumn="0" w:lastRowLastColumn="0"/>
              <w:rPr>
                <w:color w:val="000000" w:themeColor="text1"/>
                <w:sz w:val="24"/>
                <w:szCs w:val="28"/>
                <w:lang w:val="sr-Latn-RS"/>
              </w:rPr>
            </w:pPr>
            <w:r w:rsidRPr="00975F4C">
              <w:rPr>
                <w:color w:val="000000" w:themeColor="text1"/>
                <w:sz w:val="24"/>
                <w:szCs w:val="28"/>
                <w:lang w:val="sr-Latn-RS"/>
              </w:rPr>
              <w:t>&lt;!-- jQuery --&gt;</w:t>
            </w:r>
          </w:p>
          <w:p w14:paraId="40F0F80C" w14:textId="77777777" w:rsidR="00975F4C" w:rsidRPr="00975F4C" w:rsidRDefault="00975F4C" w:rsidP="00975F4C">
            <w:pPr>
              <w:cnfStyle w:val="000000000000" w:firstRow="0" w:lastRow="0" w:firstColumn="0" w:lastColumn="0" w:oddVBand="0" w:evenVBand="0" w:oddHBand="0" w:evenHBand="0" w:firstRowFirstColumn="0" w:firstRowLastColumn="0" w:lastRowFirstColumn="0" w:lastRowLastColumn="0"/>
              <w:rPr>
                <w:color w:val="000000" w:themeColor="text1"/>
                <w:sz w:val="24"/>
                <w:szCs w:val="28"/>
                <w:lang w:val="sr-Latn-RS"/>
              </w:rPr>
            </w:pPr>
          </w:p>
          <w:p w14:paraId="19CFE7ED" w14:textId="77777777" w:rsidR="00975F4C" w:rsidRDefault="00975F4C" w:rsidP="00975F4C">
            <w:pPr>
              <w:cnfStyle w:val="000000000000" w:firstRow="0" w:lastRow="0" w:firstColumn="0" w:lastColumn="0" w:oddVBand="0" w:evenVBand="0" w:oddHBand="0" w:evenHBand="0" w:firstRowFirstColumn="0" w:firstRowLastColumn="0" w:lastRowFirstColumn="0" w:lastRowLastColumn="0"/>
              <w:rPr>
                <w:color w:val="000000" w:themeColor="text1"/>
                <w:sz w:val="24"/>
                <w:szCs w:val="28"/>
                <w:lang w:val="sr-Latn-RS"/>
              </w:rPr>
            </w:pPr>
            <w:r w:rsidRPr="00975F4C">
              <w:rPr>
                <w:color w:val="000000" w:themeColor="text1"/>
                <w:sz w:val="24"/>
                <w:szCs w:val="28"/>
                <w:lang w:val="sr-Latn-RS"/>
              </w:rPr>
              <w:t>&lt;script src="https://code.jquery.com/jquery-3.5.1.min.js" integrity="sha256-9/aliU8dGd2tb6OSsuzixeV4y/faTqgFtohetphbbj0=" crossorigin="anonymous"&gt;&lt;/script&gt;</w:t>
            </w:r>
          </w:p>
          <w:p w14:paraId="1DD7573E" w14:textId="1162E3F5" w:rsidR="00975F4C" w:rsidRPr="00975F4C" w:rsidRDefault="00975F4C" w:rsidP="00975F4C">
            <w:pPr>
              <w:cnfStyle w:val="000000000000" w:firstRow="0" w:lastRow="0" w:firstColumn="0" w:lastColumn="0" w:oddVBand="0" w:evenVBand="0" w:oddHBand="0" w:evenHBand="0" w:firstRowFirstColumn="0" w:firstRowLastColumn="0" w:lastRowFirstColumn="0" w:lastRowLastColumn="0"/>
              <w:rPr>
                <w:color w:val="000000" w:themeColor="text1"/>
                <w:sz w:val="24"/>
                <w:szCs w:val="28"/>
                <w:lang w:val="sr-Latn-RS"/>
              </w:rPr>
            </w:pPr>
          </w:p>
        </w:tc>
      </w:tr>
    </w:tbl>
    <w:p w14:paraId="76C4C5FA" w14:textId="77777777" w:rsidR="00975F4C" w:rsidRPr="00D830BE" w:rsidRDefault="00975F4C" w:rsidP="00E132F8"/>
    <w:p w14:paraId="5E646C1C" w14:textId="4D946828" w:rsidR="00E132F8" w:rsidRDefault="00E132F8" w:rsidP="00E132F8">
      <w:pPr>
        <w:rPr>
          <w:lang w:val="sr-Latn-RS"/>
        </w:rPr>
      </w:pPr>
    </w:p>
    <w:p w14:paraId="516C9548" w14:textId="4DA7C153" w:rsidR="00E132F8" w:rsidRDefault="00E132F8" w:rsidP="00E132F8">
      <w:pPr>
        <w:rPr>
          <w:lang w:val="sr-Latn-RS"/>
        </w:rPr>
      </w:pPr>
    </w:p>
    <w:p w14:paraId="35A49E5C" w14:textId="4837466E" w:rsidR="003312ED" w:rsidRPr="007242C0" w:rsidRDefault="003312ED" w:rsidP="004B2279">
      <w:pPr>
        <w:pStyle w:val="ListBullet"/>
        <w:numPr>
          <w:ilvl w:val="0"/>
          <w:numId w:val="0"/>
        </w:numPr>
        <w:rPr>
          <w:sz w:val="20"/>
          <w:szCs w:val="20"/>
          <w:lang w:val="sr-Latn-RS"/>
        </w:rPr>
      </w:pPr>
    </w:p>
    <w:p w14:paraId="075C0212" w14:textId="144F8CD8" w:rsidR="003312ED" w:rsidRDefault="00331E8D" w:rsidP="00331E8D">
      <w:pPr>
        <w:pStyle w:val="Heading2"/>
        <w:numPr>
          <w:ilvl w:val="0"/>
          <w:numId w:val="0"/>
        </w:numPr>
        <w:rPr>
          <w:sz w:val="28"/>
          <w:szCs w:val="20"/>
          <w:lang w:val="sr-Latn-RS"/>
        </w:rPr>
      </w:pPr>
      <w:r>
        <w:rPr>
          <w:sz w:val="28"/>
          <w:szCs w:val="20"/>
          <w:lang w:val="sr-Latn-RS"/>
        </w:rPr>
        <w:lastRenderedPageBreak/>
        <w:t>Rute</w:t>
      </w:r>
    </w:p>
    <w:p w14:paraId="4ADAFF8D" w14:textId="682146B1" w:rsidR="00331E8D" w:rsidRPr="00D4074F" w:rsidRDefault="00331E8D" w:rsidP="00331E8D">
      <w:pPr>
        <w:rPr>
          <w:sz w:val="28"/>
          <w:szCs w:val="28"/>
          <w:lang w:val="sr-Latn-RS"/>
        </w:rPr>
      </w:pPr>
      <w:r w:rsidRPr="00D4074F">
        <w:rPr>
          <w:sz w:val="28"/>
          <w:szCs w:val="28"/>
          <w:lang w:val="sr-Latn-RS"/>
        </w:rPr>
        <w:t>Kako bi naša aplikacija radila moramo da definišemo rute za get all, update one, delete one, add one. To ću pokazati na primeru Subjects modela iz aplikacije</w:t>
      </w:r>
      <w:r w:rsidR="00D4074F">
        <w:rPr>
          <w:sz w:val="28"/>
          <w:szCs w:val="28"/>
          <w:lang w:val="sr-Latn-RS"/>
        </w:rPr>
        <w:t xml:space="preserve"> iako isto ovo imam i za todo,stats,todolists...</w:t>
      </w:r>
    </w:p>
    <w:p w14:paraId="08C0261D" w14:textId="59482841" w:rsidR="00331E8D" w:rsidRDefault="00331E8D" w:rsidP="00331E8D">
      <w:pPr>
        <w:rPr>
          <w:sz w:val="24"/>
          <w:szCs w:val="24"/>
          <w:lang w:val="sr-Latn-RS"/>
        </w:rPr>
      </w:pPr>
      <w:r>
        <w:rPr>
          <w:noProof/>
        </w:rPr>
        <w:drawing>
          <wp:inline distT="0" distB="0" distL="0" distR="0" wp14:anchorId="403D31A9" wp14:editId="374FC02F">
            <wp:extent cx="5943600" cy="13220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22070"/>
                    </a:xfrm>
                    <a:prstGeom prst="rect">
                      <a:avLst/>
                    </a:prstGeom>
                  </pic:spPr>
                </pic:pic>
              </a:graphicData>
            </a:graphic>
          </wp:inline>
        </w:drawing>
      </w:r>
    </w:p>
    <w:tbl>
      <w:tblPr>
        <w:tblStyle w:val="TipTable"/>
        <w:tblW w:w="5000" w:type="pct"/>
        <w:tblLook w:val="04A0" w:firstRow="1" w:lastRow="0" w:firstColumn="1" w:lastColumn="0" w:noHBand="0" w:noVBand="1"/>
        <w:tblDescription w:val="Layout table"/>
      </w:tblPr>
      <w:tblGrid>
        <w:gridCol w:w="577"/>
        <w:gridCol w:w="8783"/>
      </w:tblGrid>
      <w:tr w:rsidR="00331E8D" w:rsidRPr="007242C0" w14:paraId="0FE6B693" w14:textId="77777777" w:rsidTr="00144287">
        <w:tc>
          <w:tcPr>
            <w:cnfStyle w:val="001000000000" w:firstRow="0" w:lastRow="0" w:firstColumn="1" w:lastColumn="0" w:oddVBand="0" w:evenVBand="0" w:oddHBand="0" w:evenHBand="0" w:firstRowFirstColumn="0" w:firstRowLastColumn="0" w:lastRowFirstColumn="0" w:lastRowLastColumn="0"/>
            <w:tcW w:w="308" w:type="pct"/>
          </w:tcPr>
          <w:p w14:paraId="534BF91C" w14:textId="77777777" w:rsidR="00331E8D" w:rsidRPr="007242C0" w:rsidRDefault="00331E8D" w:rsidP="00144287">
            <w:pPr>
              <w:rPr>
                <w:sz w:val="20"/>
                <w:szCs w:val="20"/>
                <w:lang w:val="sr-Latn-RS"/>
              </w:rPr>
            </w:pPr>
            <w:r w:rsidRPr="007242C0">
              <w:rPr>
                <w:noProof/>
                <w:sz w:val="20"/>
                <w:szCs w:val="20"/>
                <w:lang w:val="sr-Latn-RS" w:eastAsia="en-US"/>
              </w:rPr>
              <mc:AlternateContent>
                <mc:Choice Requires="wpg">
                  <w:drawing>
                    <wp:anchor distT="0" distB="0" distL="114300" distR="114300" simplePos="0" relativeHeight="251674624" behindDoc="0" locked="0" layoutInCell="1" allowOverlap="1" wp14:anchorId="20F6CD31" wp14:editId="372A9596">
                      <wp:simplePos x="0" y="0"/>
                      <wp:positionH relativeFrom="column">
                        <wp:posOffset>112395</wp:posOffset>
                      </wp:positionH>
                      <wp:positionV relativeFrom="paragraph">
                        <wp:posOffset>3810</wp:posOffset>
                      </wp:positionV>
                      <wp:extent cx="141605" cy="141605"/>
                      <wp:effectExtent l="0" t="0" r="0" b="0"/>
                      <wp:wrapSquare wrapText="bothSides"/>
                      <wp:docPr id="3"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10" name="Rectangle 10"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11" name="Freeform 18"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anchor>
                  </w:drawing>
                </mc:Choice>
                <mc:Fallback>
                  <w:pict>
                    <v:group w14:anchorId="20B236D1" id="Group 5" o:spid="_x0000_s1026" alt="Tip icon" style="position:absolute;margin-left:8.85pt;margin-top:.3pt;width:11.15pt;height:11.15pt;z-index:251674624"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">
                      <v:rect id="Rectangle 10"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" fillcolor="#2e74b5 [2404]" stroked="f" strokeweight="0"/>
                      <v:shape id="Freeform 18"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wrap type="square"/>
                    </v:group>
                  </w:pict>
                </mc:Fallback>
              </mc:AlternateContent>
            </w:r>
          </w:p>
        </w:tc>
        <w:tc>
          <w:tcPr>
            <w:tcW w:w="4692" w:type="pct"/>
          </w:tcPr>
          <w:p w14:paraId="7728C146" w14:textId="4D2FAECC" w:rsidR="00331E8D" w:rsidRDefault="00331E8D" w:rsidP="00144287">
            <w:pPr>
              <w:cnfStyle w:val="000000000000" w:firstRow="0" w:lastRow="0" w:firstColumn="0" w:lastColumn="0" w:oddVBand="0" w:evenVBand="0" w:oddHBand="0" w:evenHBand="0" w:firstRowFirstColumn="0" w:firstRowLastColumn="0" w:lastRowFirstColumn="0" w:lastRowLastColumn="0"/>
              <w:rPr>
                <w:color w:val="000000" w:themeColor="text1"/>
                <w:sz w:val="24"/>
                <w:szCs w:val="28"/>
                <w:lang w:val="sr-Latn-RS"/>
              </w:rPr>
            </w:pPr>
            <w:r>
              <w:rPr>
                <w:color w:val="000000" w:themeColor="text1"/>
                <w:sz w:val="24"/>
                <w:szCs w:val="28"/>
                <w:lang w:val="sr-Latn-RS"/>
              </w:rPr>
              <w:t>#Default ruta je inicjalna ruta za prikaz svih predmeta. Tu imamo dve konstante koje uz pomoću funkcije render() prosleđujemo u template. Prva promenjiva je allSubjects koja dobija sve predmete preko funkcije find() (*primenjene na kolekciju Subject)</w:t>
            </w:r>
          </w:p>
          <w:p w14:paraId="718B8127" w14:textId="77777777" w:rsidR="00331E8D" w:rsidRPr="00975F4C" w:rsidRDefault="00331E8D" w:rsidP="00144287">
            <w:pPr>
              <w:cnfStyle w:val="000000000000" w:firstRow="0" w:lastRow="0" w:firstColumn="0" w:lastColumn="0" w:oddVBand="0" w:evenVBand="0" w:oddHBand="0" w:evenHBand="0" w:firstRowFirstColumn="0" w:firstRowLastColumn="0" w:lastRowFirstColumn="0" w:lastRowLastColumn="0"/>
              <w:rPr>
                <w:color w:val="000000" w:themeColor="text1"/>
                <w:sz w:val="24"/>
                <w:szCs w:val="28"/>
                <w:lang w:val="sr-Latn-RS"/>
              </w:rPr>
            </w:pPr>
          </w:p>
        </w:tc>
      </w:tr>
    </w:tbl>
    <w:p w14:paraId="0CC758B4" w14:textId="4998B5BB" w:rsidR="00331E8D" w:rsidRDefault="00331E8D" w:rsidP="00331E8D">
      <w:pPr>
        <w:rPr>
          <w:sz w:val="24"/>
          <w:szCs w:val="24"/>
          <w:lang w:val="sr-Latn-RS"/>
        </w:rPr>
      </w:pPr>
    </w:p>
    <w:p w14:paraId="0280A7D2" w14:textId="5A99851D" w:rsidR="00331E8D" w:rsidRDefault="00331E8D" w:rsidP="00331E8D">
      <w:pPr>
        <w:rPr>
          <w:sz w:val="24"/>
          <w:szCs w:val="24"/>
          <w:lang w:val="sr-Latn-RS"/>
        </w:rPr>
      </w:pPr>
      <w:r>
        <w:rPr>
          <w:noProof/>
        </w:rPr>
        <w:drawing>
          <wp:inline distT="0" distB="0" distL="0" distR="0" wp14:anchorId="4E949043" wp14:editId="75E2F72F">
            <wp:extent cx="5943600" cy="27489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48915"/>
                    </a:xfrm>
                    <a:prstGeom prst="rect">
                      <a:avLst/>
                    </a:prstGeom>
                  </pic:spPr>
                </pic:pic>
              </a:graphicData>
            </a:graphic>
          </wp:inline>
        </w:drawing>
      </w:r>
    </w:p>
    <w:tbl>
      <w:tblPr>
        <w:tblStyle w:val="TipTable"/>
        <w:tblW w:w="5000" w:type="pct"/>
        <w:tblLook w:val="04A0" w:firstRow="1" w:lastRow="0" w:firstColumn="1" w:lastColumn="0" w:noHBand="0" w:noVBand="1"/>
        <w:tblDescription w:val="Layout table"/>
      </w:tblPr>
      <w:tblGrid>
        <w:gridCol w:w="577"/>
        <w:gridCol w:w="8783"/>
      </w:tblGrid>
      <w:tr w:rsidR="00331E8D" w:rsidRPr="007242C0" w14:paraId="40FA16EA" w14:textId="77777777" w:rsidTr="00144287">
        <w:tc>
          <w:tcPr>
            <w:cnfStyle w:val="001000000000" w:firstRow="0" w:lastRow="0" w:firstColumn="1" w:lastColumn="0" w:oddVBand="0" w:evenVBand="0" w:oddHBand="0" w:evenHBand="0" w:firstRowFirstColumn="0" w:firstRowLastColumn="0" w:lastRowFirstColumn="0" w:lastRowLastColumn="0"/>
            <w:tcW w:w="308" w:type="pct"/>
          </w:tcPr>
          <w:p w14:paraId="68813CBB" w14:textId="77777777" w:rsidR="00331E8D" w:rsidRPr="007242C0" w:rsidRDefault="00331E8D" w:rsidP="00144287">
            <w:pPr>
              <w:rPr>
                <w:sz w:val="20"/>
                <w:szCs w:val="20"/>
                <w:lang w:val="sr-Latn-RS"/>
              </w:rPr>
            </w:pPr>
            <w:r w:rsidRPr="007242C0">
              <w:rPr>
                <w:noProof/>
                <w:sz w:val="20"/>
                <w:szCs w:val="20"/>
                <w:lang w:val="sr-Latn-RS" w:eastAsia="en-US"/>
              </w:rPr>
              <mc:AlternateContent>
                <mc:Choice Requires="wpg">
                  <w:drawing>
                    <wp:anchor distT="0" distB="0" distL="114300" distR="114300" simplePos="0" relativeHeight="251676672" behindDoc="0" locked="0" layoutInCell="1" allowOverlap="1" wp14:anchorId="554DD524" wp14:editId="25F6A085">
                      <wp:simplePos x="0" y="0"/>
                      <wp:positionH relativeFrom="column">
                        <wp:posOffset>112395</wp:posOffset>
                      </wp:positionH>
                      <wp:positionV relativeFrom="paragraph">
                        <wp:posOffset>3810</wp:posOffset>
                      </wp:positionV>
                      <wp:extent cx="141605" cy="141605"/>
                      <wp:effectExtent l="0" t="0" r="0" b="0"/>
                      <wp:wrapSquare wrapText="bothSides"/>
                      <wp:docPr id="19"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20" name="Rectangle 20"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21" name="Freeform 18"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anchor>
                  </w:drawing>
                </mc:Choice>
                <mc:Fallback>
                  <w:pict>
                    <v:group w14:anchorId="0ED39008" id="Group 5" o:spid="_x0000_s1026" alt="Tip icon" style="position:absolute;margin-left:8.85pt;margin-top:.3pt;width:11.15pt;height:11.15pt;z-index:251676672"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">
                      <v:rect id="Rectangle 20"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" fillcolor="#2e74b5 [2404]" stroked="f" strokeweight="0"/>
                      <v:shape id="Freeform 18"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wrap type="square"/>
                    </v:group>
                  </w:pict>
                </mc:Fallback>
              </mc:AlternateContent>
            </w:r>
          </w:p>
        </w:tc>
        <w:tc>
          <w:tcPr>
            <w:tcW w:w="4692" w:type="pct"/>
          </w:tcPr>
          <w:p w14:paraId="4103C8D8" w14:textId="6D6E40E5" w:rsidR="00331E8D" w:rsidRDefault="00331E8D" w:rsidP="00144287">
            <w:pPr>
              <w:cnfStyle w:val="000000000000" w:firstRow="0" w:lastRow="0" w:firstColumn="0" w:lastColumn="0" w:oddVBand="0" w:evenVBand="0" w:oddHBand="0" w:evenHBand="0" w:firstRowFirstColumn="0" w:firstRowLastColumn="0" w:lastRowFirstColumn="0" w:lastRowLastColumn="0"/>
              <w:rPr>
                <w:color w:val="000000" w:themeColor="text1"/>
                <w:sz w:val="24"/>
                <w:szCs w:val="28"/>
                <w:lang w:val="sr-Latn-RS"/>
              </w:rPr>
            </w:pPr>
            <w:r>
              <w:rPr>
                <w:color w:val="000000" w:themeColor="text1"/>
                <w:sz w:val="24"/>
                <w:szCs w:val="28"/>
                <w:lang w:val="sr-Latn-RS"/>
              </w:rPr>
              <w:t>#Add subject ruta služi za dodavanje predmeta u bazu. Podatke o predmetu šaljemo kroz POST formu i zatim ih uzimamo preko req.body.</w:t>
            </w:r>
            <w:r w:rsidR="00B70E5A">
              <w:rPr>
                <w:color w:val="000000" w:themeColor="text1"/>
                <w:sz w:val="24"/>
                <w:szCs w:val="28"/>
                <w:lang w:val="sr-Latn-RS"/>
              </w:rPr>
              <w:t xml:space="preserve"> Kada preuzmemo podatke uz pomoću new Subject(...) kreiramo nov upis u bazu.</w:t>
            </w:r>
          </w:p>
          <w:p w14:paraId="493CEA6C" w14:textId="77777777" w:rsidR="00331E8D" w:rsidRPr="00975F4C" w:rsidRDefault="00331E8D" w:rsidP="00144287">
            <w:pPr>
              <w:cnfStyle w:val="000000000000" w:firstRow="0" w:lastRow="0" w:firstColumn="0" w:lastColumn="0" w:oddVBand="0" w:evenVBand="0" w:oddHBand="0" w:evenHBand="0" w:firstRowFirstColumn="0" w:firstRowLastColumn="0" w:lastRowFirstColumn="0" w:lastRowLastColumn="0"/>
              <w:rPr>
                <w:color w:val="000000" w:themeColor="text1"/>
                <w:sz w:val="24"/>
                <w:szCs w:val="28"/>
                <w:lang w:val="sr-Latn-RS"/>
              </w:rPr>
            </w:pPr>
          </w:p>
        </w:tc>
      </w:tr>
    </w:tbl>
    <w:p w14:paraId="1319D810" w14:textId="61829987" w:rsidR="00331E8D" w:rsidRDefault="00331E8D" w:rsidP="00331E8D">
      <w:pPr>
        <w:rPr>
          <w:sz w:val="24"/>
          <w:szCs w:val="24"/>
          <w:lang w:val="sr-Latn-RS"/>
        </w:rPr>
      </w:pPr>
    </w:p>
    <w:p w14:paraId="6A48C754" w14:textId="37FA5FB1" w:rsidR="00331E8D" w:rsidRDefault="00B70E5A" w:rsidP="00331E8D">
      <w:pPr>
        <w:rPr>
          <w:sz w:val="24"/>
          <w:szCs w:val="24"/>
          <w:lang w:val="sr-Latn-RS"/>
        </w:rPr>
      </w:pPr>
      <w:r>
        <w:rPr>
          <w:noProof/>
        </w:rPr>
        <w:lastRenderedPageBreak/>
        <w:drawing>
          <wp:inline distT="0" distB="0" distL="0" distR="0" wp14:anchorId="1B35E577" wp14:editId="394D33D9">
            <wp:extent cx="5943600" cy="19361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36115"/>
                    </a:xfrm>
                    <a:prstGeom prst="rect">
                      <a:avLst/>
                    </a:prstGeom>
                  </pic:spPr>
                </pic:pic>
              </a:graphicData>
            </a:graphic>
          </wp:inline>
        </w:drawing>
      </w:r>
    </w:p>
    <w:tbl>
      <w:tblPr>
        <w:tblStyle w:val="TipTable"/>
        <w:tblW w:w="5000" w:type="pct"/>
        <w:tblLook w:val="04A0" w:firstRow="1" w:lastRow="0" w:firstColumn="1" w:lastColumn="0" w:noHBand="0" w:noVBand="1"/>
        <w:tblDescription w:val="Layout table"/>
      </w:tblPr>
      <w:tblGrid>
        <w:gridCol w:w="577"/>
        <w:gridCol w:w="8783"/>
      </w:tblGrid>
      <w:tr w:rsidR="00B70E5A" w:rsidRPr="007242C0" w14:paraId="2E6E73BD" w14:textId="77777777" w:rsidTr="00144287">
        <w:tc>
          <w:tcPr>
            <w:cnfStyle w:val="001000000000" w:firstRow="0" w:lastRow="0" w:firstColumn="1" w:lastColumn="0" w:oddVBand="0" w:evenVBand="0" w:oddHBand="0" w:evenHBand="0" w:firstRowFirstColumn="0" w:firstRowLastColumn="0" w:lastRowFirstColumn="0" w:lastRowLastColumn="0"/>
            <w:tcW w:w="308" w:type="pct"/>
          </w:tcPr>
          <w:p w14:paraId="7BDAE861" w14:textId="77777777" w:rsidR="00B70E5A" w:rsidRPr="007242C0" w:rsidRDefault="00B70E5A" w:rsidP="00144287">
            <w:pPr>
              <w:rPr>
                <w:sz w:val="20"/>
                <w:szCs w:val="20"/>
                <w:lang w:val="sr-Latn-RS"/>
              </w:rPr>
            </w:pPr>
            <w:r w:rsidRPr="007242C0">
              <w:rPr>
                <w:noProof/>
                <w:sz w:val="20"/>
                <w:szCs w:val="20"/>
                <w:lang w:val="sr-Latn-RS" w:eastAsia="en-US"/>
              </w:rPr>
              <mc:AlternateContent>
                <mc:Choice Requires="wpg">
                  <w:drawing>
                    <wp:anchor distT="0" distB="0" distL="114300" distR="114300" simplePos="0" relativeHeight="251678720" behindDoc="0" locked="0" layoutInCell="1" allowOverlap="1" wp14:anchorId="5E5AEE67" wp14:editId="6178CFF7">
                      <wp:simplePos x="0" y="0"/>
                      <wp:positionH relativeFrom="column">
                        <wp:posOffset>112395</wp:posOffset>
                      </wp:positionH>
                      <wp:positionV relativeFrom="paragraph">
                        <wp:posOffset>3810</wp:posOffset>
                      </wp:positionV>
                      <wp:extent cx="141605" cy="141605"/>
                      <wp:effectExtent l="0" t="0" r="0" b="0"/>
                      <wp:wrapSquare wrapText="bothSides"/>
                      <wp:docPr id="30"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31" name="Rectangle 31"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32" name="Freeform 18"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anchor>
                  </w:drawing>
                </mc:Choice>
                <mc:Fallback>
                  <w:pict>
                    <v:group w14:anchorId="331D8D53" id="Group 5" o:spid="_x0000_s1026" alt="Tip icon" style="position:absolute;margin-left:8.85pt;margin-top:.3pt;width:11.15pt;height:11.15pt;z-index:251678720"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5vrQ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">
                      <v:rect id="Rectangle 31"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" fillcolor="#2e74b5 [2404]" stroked="f" strokeweight="0"/>
                      <v:shape id="Freeform 18"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wrap type="square"/>
                    </v:group>
                  </w:pict>
                </mc:Fallback>
              </mc:AlternateContent>
            </w:r>
          </w:p>
        </w:tc>
        <w:tc>
          <w:tcPr>
            <w:tcW w:w="4692" w:type="pct"/>
          </w:tcPr>
          <w:p w14:paraId="1811D2B8" w14:textId="6E3AC177" w:rsidR="00B70E5A" w:rsidRDefault="00B70E5A" w:rsidP="00144287">
            <w:pPr>
              <w:cnfStyle w:val="000000000000" w:firstRow="0" w:lastRow="0" w:firstColumn="0" w:lastColumn="0" w:oddVBand="0" w:evenVBand="0" w:oddHBand="0" w:evenHBand="0" w:firstRowFirstColumn="0" w:firstRowLastColumn="0" w:lastRowFirstColumn="0" w:lastRowLastColumn="0"/>
              <w:rPr>
                <w:color w:val="000000" w:themeColor="text1"/>
                <w:sz w:val="24"/>
                <w:szCs w:val="28"/>
                <w:lang w:val="sr-Latn-RS"/>
              </w:rPr>
            </w:pPr>
            <w:r>
              <w:rPr>
                <w:color w:val="000000" w:themeColor="text1"/>
                <w:sz w:val="24"/>
                <w:szCs w:val="28"/>
                <w:lang w:val="sr-Latn-RS"/>
              </w:rPr>
              <w:t>#Delete subject ruti kao dodatni parametar prosleđujemo ID predmeta koji želimo da obrišemo a zatim  taj ID ubacujemo u funkciju deleteOne() koja briše predmet po ID-u. Ova f-ja se takodje primenjuje na Subjects kolekcijom.</w:t>
            </w:r>
          </w:p>
          <w:p w14:paraId="7ECD8B85" w14:textId="77777777" w:rsidR="00B70E5A" w:rsidRPr="00975F4C" w:rsidRDefault="00B70E5A" w:rsidP="00144287">
            <w:pPr>
              <w:cnfStyle w:val="000000000000" w:firstRow="0" w:lastRow="0" w:firstColumn="0" w:lastColumn="0" w:oddVBand="0" w:evenVBand="0" w:oddHBand="0" w:evenHBand="0" w:firstRowFirstColumn="0" w:firstRowLastColumn="0" w:lastRowFirstColumn="0" w:lastRowLastColumn="0"/>
              <w:rPr>
                <w:color w:val="000000" w:themeColor="text1"/>
                <w:sz w:val="24"/>
                <w:szCs w:val="28"/>
                <w:lang w:val="sr-Latn-RS"/>
              </w:rPr>
            </w:pPr>
          </w:p>
        </w:tc>
      </w:tr>
    </w:tbl>
    <w:p w14:paraId="62045859" w14:textId="5BBE3CB3" w:rsidR="00331E8D" w:rsidRDefault="00331E8D" w:rsidP="00331E8D">
      <w:pPr>
        <w:rPr>
          <w:sz w:val="24"/>
          <w:szCs w:val="24"/>
          <w:lang w:val="sr-Latn-RS"/>
        </w:rPr>
      </w:pPr>
    </w:p>
    <w:p w14:paraId="2C2B8E39" w14:textId="122A8D2A" w:rsidR="00331E8D" w:rsidRDefault="00B70E5A" w:rsidP="00331E8D">
      <w:pPr>
        <w:rPr>
          <w:sz w:val="24"/>
          <w:szCs w:val="24"/>
          <w:lang w:val="sr-Latn-RS"/>
        </w:rPr>
      </w:pPr>
      <w:r>
        <w:rPr>
          <w:noProof/>
        </w:rPr>
        <w:drawing>
          <wp:inline distT="0" distB="0" distL="0" distR="0" wp14:anchorId="05763DE2" wp14:editId="4F859A0D">
            <wp:extent cx="5943600" cy="17989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98955"/>
                    </a:xfrm>
                    <a:prstGeom prst="rect">
                      <a:avLst/>
                    </a:prstGeom>
                  </pic:spPr>
                </pic:pic>
              </a:graphicData>
            </a:graphic>
          </wp:inline>
        </w:drawing>
      </w:r>
    </w:p>
    <w:tbl>
      <w:tblPr>
        <w:tblStyle w:val="TipTable"/>
        <w:tblW w:w="5000" w:type="pct"/>
        <w:tblLook w:val="04A0" w:firstRow="1" w:lastRow="0" w:firstColumn="1" w:lastColumn="0" w:noHBand="0" w:noVBand="1"/>
        <w:tblDescription w:val="Layout table"/>
      </w:tblPr>
      <w:tblGrid>
        <w:gridCol w:w="577"/>
        <w:gridCol w:w="8783"/>
      </w:tblGrid>
      <w:tr w:rsidR="00B70E5A" w:rsidRPr="007242C0" w14:paraId="211B672E" w14:textId="77777777" w:rsidTr="00144287">
        <w:tc>
          <w:tcPr>
            <w:cnfStyle w:val="001000000000" w:firstRow="0" w:lastRow="0" w:firstColumn="1" w:lastColumn="0" w:oddVBand="0" w:evenVBand="0" w:oddHBand="0" w:evenHBand="0" w:firstRowFirstColumn="0" w:firstRowLastColumn="0" w:lastRowFirstColumn="0" w:lastRowLastColumn="0"/>
            <w:tcW w:w="308" w:type="pct"/>
          </w:tcPr>
          <w:p w14:paraId="2A777400" w14:textId="77777777" w:rsidR="00B70E5A" w:rsidRPr="007242C0" w:rsidRDefault="00B70E5A" w:rsidP="00144287">
            <w:pPr>
              <w:rPr>
                <w:sz w:val="20"/>
                <w:szCs w:val="20"/>
                <w:lang w:val="sr-Latn-RS"/>
              </w:rPr>
            </w:pPr>
            <w:r w:rsidRPr="007242C0">
              <w:rPr>
                <w:noProof/>
                <w:sz w:val="20"/>
                <w:szCs w:val="20"/>
                <w:lang w:val="sr-Latn-RS" w:eastAsia="en-US"/>
              </w:rPr>
              <mc:AlternateContent>
                <mc:Choice Requires="wpg">
                  <w:drawing>
                    <wp:anchor distT="0" distB="0" distL="114300" distR="114300" simplePos="0" relativeHeight="251680768" behindDoc="0" locked="0" layoutInCell="1" allowOverlap="1" wp14:anchorId="3352085C" wp14:editId="6D17712F">
                      <wp:simplePos x="0" y="0"/>
                      <wp:positionH relativeFrom="column">
                        <wp:posOffset>112395</wp:posOffset>
                      </wp:positionH>
                      <wp:positionV relativeFrom="paragraph">
                        <wp:posOffset>3810</wp:posOffset>
                      </wp:positionV>
                      <wp:extent cx="141605" cy="141605"/>
                      <wp:effectExtent l="0" t="0" r="0" b="0"/>
                      <wp:wrapSquare wrapText="bothSides"/>
                      <wp:docPr id="34"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35" name="Rectangle 35"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36" name="Freeform 18"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anchor>
                  </w:drawing>
                </mc:Choice>
                <mc:Fallback>
                  <w:pict>
                    <v:group w14:anchorId="06776612" id="Group 5" o:spid="_x0000_s1026" alt="Tip icon" style="position:absolute;margin-left:8.85pt;margin-top:.3pt;width:11.15pt;height:11.15pt;z-index:251680768"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">
                      <v:rect id="Rectangle 35"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" fillcolor="#2e74b5 [2404]" stroked="f" strokeweight="0"/>
                      <v:shape id="Freeform 18"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wrap type="square"/>
                    </v:group>
                  </w:pict>
                </mc:Fallback>
              </mc:AlternateContent>
            </w:r>
          </w:p>
        </w:tc>
        <w:tc>
          <w:tcPr>
            <w:tcW w:w="4692" w:type="pct"/>
          </w:tcPr>
          <w:p w14:paraId="43A9F1DA" w14:textId="10FF1893" w:rsidR="00B70E5A" w:rsidRDefault="00B70E5A" w:rsidP="00144287">
            <w:pPr>
              <w:cnfStyle w:val="000000000000" w:firstRow="0" w:lastRow="0" w:firstColumn="0" w:lastColumn="0" w:oddVBand="0" w:evenVBand="0" w:oddHBand="0" w:evenHBand="0" w:firstRowFirstColumn="0" w:firstRowLastColumn="0" w:lastRowFirstColumn="0" w:lastRowLastColumn="0"/>
              <w:rPr>
                <w:color w:val="000000" w:themeColor="text1"/>
                <w:sz w:val="24"/>
                <w:szCs w:val="28"/>
                <w:lang w:val="sr-Latn-RS"/>
              </w:rPr>
            </w:pPr>
            <w:r>
              <w:rPr>
                <w:color w:val="000000" w:themeColor="text1"/>
                <w:sz w:val="24"/>
                <w:szCs w:val="28"/>
                <w:lang w:val="sr-Latn-RS"/>
              </w:rPr>
              <w:t>#Update subject ruta služi za update-ovanje jednog predmeta. Kao i kod add rute i ovde podatke uzimamo iz POST forme ali ih ovog puta prosleđujemo u funkciju updateOne(), prve parametar te f-je je ID predmeta koji update-ujemo a drugi su polja kao ključevi i nove vrednosti.</w:t>
            </w:r>
          </w:p>
          <w:p w14:paraId="69B00778" w14:textId="77777777" w:rsidR="00B70E5A" w:rsidRPr="00975F4C" w:rsidRDefault="00B70E5A" w:rsidP="00144287">
            <w:pPr>
              <w:cnfStyle w:val="000000000000" w:firstRow="0" w:lastRow="0" w:firstColumn="0" w:lastColumn="0" w:oddVBand="0" w:evenVBand="0" w:oddHBand="0" w:evenHBand="0" w:firstRowFirstColumn="0" w:firstRowLastColumn="0" w:lastRowFirstColumn="0" w:lastRowLastColumn="0"/>
              <w:rPr>
                <w:color w:val="000000" w:themeColor="text1"/>
                <w:sz w:val="24"/>
                <w:szCs w:val="28"/>
                <w:lang w:val="sr-Latn-RS"/>
              </w:rPr>
            </w:pPr>
          </w:p>
        </w:tc>
      </w:tr>
    </w:tbl>
    <w:p w14:paraId="64383C04" w14:textId="5C6351B9" w:rsidR="00331E8D" w:rsidRDefault="00331E8D" w:rsidP="00331E8D">
      <w:pPr>
        <w:rPr>
          <w:sz w:val="24"/>
          <w:szCs w:val="24"/>
          <w:lang w:val="sr-Latn-RS"/>
        </w:rPr>
      </w:pPr>
    </w:p>
    <w:p w14:paraId="6943121A" w14:textId="4D1A5EDD" w:rsidR="00331E8D" w:rsidRDefault="00331E8D" w:rsidP="00331E8D">
      <w:pPr>
        <w:rPr>
          <w:sz w:val="24"/>
          <w:szCs w:val="24"/>
          <w:lang w:val="sr-Latn-RS"/>
        </w:rPr>
      </w:pPr>
    </w:p>
    <w:p w14:paraId="07B621F3" w14:textId="71411CB3" w:rsidR="00331E8D" w:rsidRDefault="00331E8D" w:rsidP="00331E8D">
      <w:pPr>
        <w:rPr>
          <w:sz w:val="24"/>
          <w:szCs w:val="24"/>
          <w:lang w:val="sr-Latn-RS"/>
        </w:rPr>
      </w:pPr>
    </w:p>
    <w:p w14:paraId="69F6EC6C" w14:textId="40D8CC91" w:rsidR="00331E8D" w:rsidRDefault="00331E8D" w:rsidP="00331E8D">
      <w:pPr>
        <w:rPr>
          <w:sz w:val="24"/>
          <w:szCs w:val="24"/>
          <w:lang w:val="sr-Latn-RS"/>
        </w:rPr>
      </w:pPr>
    </w:p>
    <w:p w14:paraId="582CAEA4" w14:textId="4534ACDC" w:rsidR="00331E8D" w:rsidRDefault="00331E8D" w:rsidP="00331E8D">
      <w:pPr>
        <w:rPr>
          <w:sz w:val="24"/>
          <w:szCs w:val="24"/>
          <w:lang w:val="sr-Latn-RS"/>
        </w:rPr>
      </w:pPr>
    </w:p>
    <w:p w14:paraId="3C0E229E" w14:textId="0552E19E" w:rsidR="00331E8D" w:rsidRDefault="00331E8D" w:rsidP="00331E8D">
      <w:pPr>
        <w:rPr>
          <w:sz w:val="24"/>
          <w:szCs w:val="24"/>
          <w:lang w:val="sr-Latn-RS"/>
        </w:rPr>
      </w:pPr>
    </w:p>
    <w:p w14:paraId="3FC3EFEB" w14:textId="77777777" w:rsidR="003312ED" w:rsidRPr="007242C0" w:rsidRDefault="003312ED">
      <w:pPr>
        <w:rPr>
          <w:sz w:val="20"/>
          <w:szCs w:val="20"/>
          <w:lang w:val="sr-Latn-RS"/>
        </w:rPr>
      </w:pPr>
    </w:p>
    <w:p w14:paraId="5AD7EED9" w14:textId="1FCAD349" w:rsidR="003312ED" w:rsidRDefault="006064E9" w:rsidP="006064E9">
      <w:pPr>
        <w:pStyle w:val="Heading2"/>
        <w:numPr>
          <w:ilvl w:val="0"/>
          <w:numId w:val="0"/>
        </w:numPr>
        <w:rPr>
          <w:sz w:val="28"/>
          <w:szCs w:val="20"/>
          <w:lang w:val="sr-Latn-RS"/>
        </w:rPr>
      </w:pPr>
      <w:r w:rsidRPr="00D674E8">
        <w:rPr>
          <w:sz w:val="32"/>
          <w:szCs w:val="22"/>
          <w:lang w:val="sr-Latn-RS"/>
        </w:rPr>
        <w:lastRenderedPageBreak/>
        <w:t>Modeli</w:t>
      </w:r>
    </w:p>
    <w:p w14:paraId="43184E38" w14:textId="64C9F94E" w:rsidR="006064E9" w:rsidRPr="006064E9" w:rsidRDefault="006064E9" w:rsidP="006064E9">
      <w:pPr>
        <w:rPr>
          <w:sz w:val="28"/>
          <w:szCs w:val="28"/>
          <w:lang w:val="sr-Latn-RS"/>
        </w:rPr>
      </w:pPr>
      <w:r w:rsidRPr="006064E9">
        <w:rPr>
          <w:sz w:val="28"/>
          <w:szCs w:val="28"/>
          <w:lang w:val="sr-Latn-RS"/>
        </w:rPr>
        <w:t xml:space="preserve">Modeli </w:t>
      </w:r>
      <w:r>
        <w:rPr>
          <w:sz w:val="28"/>
          <w:szCs w:val="28"/>
          <w:lang w:val="sr-Latn-RS"/>
        </w:rPr>
        <w:t>odredjuju kako treba da izgleda Predmet koji upisujemo. Konkretno u ovom slučaju je korišćenja mongooseSchema.</w:t>
      </w:r>
    </w:p>
    <w:p w14:paraId="3E5F20A8" w14:textId="03AA9D8C" w:rsidR="006064E9" w:rsidRPr="006064E9" w:rsidRDefault="006064E9" w:rsidP="006064E9">
      <w:pPr>
        <w:rPr>
          <w:sz w:val="28"/>
          <w:szCs w:val="28"/>
          <w:lang w:val="sr-Latn-RS"/>
        </w:rPr>
      </w:pPr>
      <w:r>
        <w:rPr>
          <w:noProof/>
        </w:rPr>
        <w:drawing>
          <wp:inline distT="0" distB="0" distL="0" distR="0" wp14:anchorId="436AC8CB" wp14:editId="4A5E540A">
            <wp:extent cx="5943600" cy="395541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55415"/>
                    </a:xfrm>
                    <a:prstGeom prst="rect">
                      <a:avLst/>
                    </a:prstGeom>
                  </pic:spPr>
                </pic:pic>
              </a:graphicData>
            </a:graphic>
          </wp:inline>
        </w:drawing>
      </w:r>
    </w:p>
    <w:p w14:paraId="065ECF2F" w14:textId="0677C035" w:rsidR="003312ED" w:rsidRDefault="003312ED">
      <w:pPr>
        <w:rPr>
          <w:sz w:val="20"/>
          <w:szCs w:val="20"/>
          <w:lang w:val="sr-Latn-RS"/>
        </w:rPr>
      </w:pPr>
    </w:p>
    <w:p w14:paraId="3B155A17" w14:textId="3D2DFDF8" w:rsidR="00D674E8" w:rsidRDefault="00D674E8">
      <w:pPr>
        <w:rPr>
          <w:sz w:val="20"/>
          <w:szCs w:val="20"/>
          <w:lang w:val="sr-Latn-RS"/>
        </w:rPr>
      </w:pPr>
    </w:p>
    <w:p w14:paraId="2874F63A" w14:textId="2A16CE76" w:rsidR="00D674E8" w:rsidRDefault="00D674E8">
      <w:pPr>
        <w:rPr>
          <w:sz w:val="20"/>
          <w:szCs w:val="20"/>
          <w:lang w:val="sr-Latn-RS"/>
        </w:rPr>
      </w:pPr>
    </w:p>
    <w:p w14:paraId="47FB51F8" w14:textId="0F846D6A" w:rsidR="00D674E8" w:rsidRDefault="00D674E8">
      <w:pPr>
        <w:rPr>
          <w:sz w:val="20"/>
          <w:szCs w:val="20"/>
          <w:lang w:val="sr-Latn-RS"/>
        </w:rPr>
      </w:pPr>
    </w:p>
    <w:p w14:paraId="66663893" w14:textId="7A953AA9" w:rsidR="00D674E8" w:rsidRDefault="00D674E8">
      <w:pPr>
        <w:rPr>
          <w:sz w:val="20"/>
          <w:szCs w:val="20"/>
          <w:lang w:val="sr-Latn-RS"/>
        </w:rPr>
      </w:pPr>
    </w:p>
    <w:p w14:paraId="49F86EBD" w14:textId="5ABD208D" w:rsidR="00D674E8" w:rsidRDefault="00D674E8">
      <w:pPr>
        <w:rPr>
          <w:sz w:val="20"/>
          <w:szCs w:val="20"/>
          <w:lang w:val="sr-Latn-RS"/>
        </w:rPr>
      </w:pPr>
    </w:p>
    <w:p w14:paraId="24969D89" w14:textId="41266238" w:rsidR="00D674E8" w:rsidRDefault="00D674E8">
      <w:pPr>
        <w:rPr>
          <w:sz w:val="20"/>
          <w:szCs w:val="20"/>
          <w:lang w:val="sr-Latn-RS"/>
        </w:rPr>
      </w:pPr>
    </w:p>
    <w:p w14:paraId="7892C2D3" w14:textId="3149199B" w:rsidR="00D674E8" w:rsidRDefault="00D674E8">
      <w:pPr>
        <w:rPr>
          <w:sz w:val="20"/>
          <w:szCs w:val="20"/>
          <w:lang w:val="sr-Latn-RS"/>
        </w:rPr>
      </w:pPr>
    </w:p>
    <w:p w14:paraId="5C681A03" w14:textId="20BAC29A" w:rsidR="00D674E8" w:rsidRDefault="00D674E8">
      <w:pPr>
        <w:rPr>
          <w:sz w:val="20"/>
          <w:szCs w:val="20"/>
          <w:lang w:val="sr-Latn-RS"/>
        </w:rPr>
      </w:pPr>
    </w:p>
    <w:p w14:paraId="37C85BCC" w14:textId="77777777" w:rsidR="00D674E8" w:rsidRPr="007242C0" w:rsidRDefault="00D674E8">
      <w:pPr>
        <w:rPr>
          <w:sz w:val="20"/>
          <w:szCs w:val="20"/>
          <w:lang w:val="sr-Latn-RS"/>
        </w:rPr>
      </w:pPr>
    </w:p>
    <w:p w14:paraId="7E3EFFB5" w14:textId="300AE1B5" w:rsidR="003312ED" w:rsidRDefault="00D674E8" w:rsidP="00D674E8">
      <w:pPr>
        <w:pStyle w:val="Heading2"/>
        <w:numPr>
          <w:ilvl w:val="0"/>
          <w:numId w:val="0"/>
        </w:numPr>
        <w:rPr>
          <w:sz w:val="28"/>
          <w:szCs w:val="20"/>
          <w:lang w:val="sr-Latn-RS"/>
        </w:rPr>
      </w:pPr>
      <w:r w:rsidRPr="00D674E8">
        <w:rPr>
          <w:sz w:val="32"/>
          <w:szCs w:val="22"/>
          <w:lang w:val="sr-Latn-RS"/>
        </w:rPr>
        <w:lastRenderedPageBreak/>
        <w:t>App</w:t>
      </w:r>
      <w:r>
        <w:rPr>
          <w:sz w:val="28"/>
          <w:szCs w:val="20"/>
          <w:lang w:val="sr-Latn-RS"/>
        </w:rPr>
        <w:t>.js</w:t>
      </w:r>
    </w:p>
    <w:p w14:paraId="2C81B133" w14:textId="76B6EDF2" w:rsidR="00D674E8" w:rsidRPr="00D674E8" w:rsidRDefault="00D674E8" w:rsidP="00D674E8">
      <w:pPr>
        <w:rPr>
          <w:sz w:val="28"/>
          <w:szCs w:val="28"/>
          <w:lang w:val="sr-Latn-RS"/>
        </w:rPr>
      </w:pPr>
      <w:r>
        <w:rPr>
          <w:sz w:val="28"/>
          <w:szCs w:val="28"/>
          <w:lang w:val="sr-Latn-RS"/>
        </w:rPr>
        <w:t>Sve rute koje dodamo u našu aplikaciju moramo da registrujemo u app.js fajlu koji je glavni fajl naše aplikacije.</w:t>
      </w:r>
    </w:p>
    <w:p w14:paraId="6C55DCD9" w14:textId="033EB1F4" w:rsidR="00D674E8" w:rsidRPr="00D674E8" w:rsidRDefault="00D674E8" w:rsidP="00D674E8">
      <w:pPr>
        <w:rPr>
          <w:lang w:val="sr-Latn-RS"/>
        </w:rPr>
      </w:pPr>
      <w:r>
        <w:rPr>
          <w:noProof/>
        </w:rPr>
        <w:drawing>
          <wp:inline distT="0" distB="0" distL="0" distR="0" wp14:anchorId="173D99BC" wp14:editId="5D160000">
            <wp:extent cx="5943600" cy="51657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165725"/>
                    </a:xfrm>
                    <a:prstGeom prst="rect">
                      <a:avLst/>
                    </a:prstGeom>
                  </pic:spPr>
                </pic:pic>
              </a:graphicData>
            </a:graphic>
          </wp:inline>
        </w:drawing>
      </w:r>
    </w:p>
    <w:p w14:paraId="7C1870A1" w14:textId="77777777" w:rsidR="00D674E8" w:rsidRDefault="00D674E8" w:rsidP="00D674E8">
      <w:pPr>
        <w:pStyle w:val="Heading2"/>
        <w:numPr>
          <w:ilvl w:val="0"/>
          <w:numId w:val="0"/>
        </w:numPr>
        <w:rPr>
          <w:sz w:val="28"/>
          <w:szCs w:val="20"/>
          <w:lang w:val="sr-Latn-RS"/>
        </w:rPr>
      </w:pPr>
    </w:p>
    <w:p w14:paraId="68A6D60F" w14:textId="56E3CC10" w:rsidR="003312ED" w:rsidRDefault="00D674E8" w:rsidP="00D674E8">
      <w:pPr>
        <w:pStyle w:val="Heading2"/>
        <w:numPr>
          <w:ilvl w:val="0"/>
          <w:numId w:val="0"/>
        </w:numPr>
        <w:rPr>
          <w:sz w:val="28"/>
          <w:szCs w:val="20"/>
          <w:lang w:val="sr-Latn-RS"/>
        </w:rPr>
      </w:pPr>
      <w:r>
        <w:rPr>
          <w:sz w:val="28"/>
          <w:szCs w:val="20"/>
          <w:lang w:val="sr-Latn-RS"/>
        </w:rPr>
        <w:t>Views</w:t>
      </w:r>
    </w:p>
    <w:p w14:paraId="023B9F89" w14:textId="60CC5428" w:rsidR="00D674E8" w:rsidRDefault="00D674E8" w:rsidP="00D674E8">
      <w:pPr>
        <w:rPr>
          <w:sz w:val="28"/>
          <w:szCs w:val="28"/>
          <w:lang w:val="sr-Latn-RS"/>
        </w:rPr>
      </w:pPr>
      <w:r>
        <w:rPr>
          <w:sz w:val="28"/>
          <w:szCs w:val="28"/>
          <w:lang w:val="sr-Latn-RS"/>
        </w:rPr>
        <w:t>U slučaju kada ne koristimo neki eksterni framework za front-end kao što je na primer Angular, React itd. možemo da koristimo .ejs template.</w:t>
      </w:r>
      <w:r>
        <w:rPr>
          <w:sz w:val="28"/>
          <w:szCs w:val="28"/>
          <w:lang w:val="sr-Latn-RS"/>
        </w:rPr>
        <w:br/>
        <w:t>Evo strukture views fodlera. Partials pod folder sadrži elemente koji se ponavljaju na svakoj stranici a to su header i footer</w:t>
      </w:r>
      <w:r w:rsidR="00F33F18">
        <w:rPr>
          <w:sz w:val="28"/>
          <w:szCs w:val="28"/>
          <w:lang w:val="sr-Latn-RS"/>
        </w:rPr>
        <w:t>.</w:t>
      </w:r>
    </w:p>
    <w:p w14:paraId="19C56B82" w14:textId="7F8084AA" w:rsidR="00F33F18" w:rsidRPr="00D674E8" w:rsidRDefault="00F33F18" w:rsidP="00D674E8">
      <w:pPr>
        <w:rPr>
          <w:sz w:val="28"/>
          <w:szCs w:val="28"/>
          <w:lang w:val="sr-Latn-RS"/>
        </w:rPr>
      </w:pPr>
      <w:r>
        <w:rPr>
          <w:noProof/>
        </w:rPr>
        <w:lastRenderedPageBreak/>
        <w:drawing>
          <wp:inline distT="0" distB="0" distL="0" distR="0" wp14:anchorId="006E5756" wp14:editId="72F1F6AD">
            <wp:extent cx="1835364" cy="13843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47085" cy="1393141"/>
                    </a:xfrm>
                    <a:prstGeom prst="rect">
                      <a:avLst/>
                    </a:prstGeom>
                  </pic:spPr>
                </pic:pic>
              </a:graphicData>
            </a:graphic>
          </wp:inline>
        </w:drawing>
      </w:r>
    </w:p>
    <w:p w14:paraId="666AA14C" w14:textId="77777777" w:rsidR="003312ED" w:rsidRPr="007242C0" w:rsidRDefault="003312ED">
      <w:pPr>
        <w:rPr>
          <w:sz w:val="20"/>
          <w:szCs w:val="20"/>
          <w:lang w:val="sr-Latn-RS"/>
        </w:rPr>
      </w:pPr>
    </w:p>
    <w:p w14:paraId="23BAD0A1" w14:textId="28ECC6B5" w:rsidR="003312ED" w:rsidRDefault="00F33F18" w:rsidP="0062387A">
      <w:pPr>
        <w:pStyle w:val="Heading2"/>
        <w:numPr>
          <w:ilvl w:val="0"/>
          <w:numId w:val="0"/>
        </w:numPr>
        <w:rPr>
          <w:sz w:val="28"/>
          <w:szCs w:val="20"/>
          <w:lang w:val="sr-Latn-RS"/>
        </w:rPr>
      </w:pPr>
      <w:r>
        <w:rPr>
          <w:sz w:val="28"/>
          <w:szCs w:val="20"/>
          <w:lang w:val="sr-Latn-RS"/>
        </w:rPr>
        <w:t>Public (</w:t>
      </w:r>
      <w:r w:rsidR="0062387A" w:rsidRPr="0062387A">
        <w:rPr>
          <w:sz w:val="32"/>
          <w:szCs w:val="22"/>
          <w:lang w:val="sr-Latn-RS"/>
        </w:rPr>
        <w:t>front</w:t>
      </w:r>
      <w:r w:rsidR="0062387A">
        <w:rPr>
          <w:sz w:val="28"/>
          <w:szCs w:val="20"/>
          <w:lang w:val="sr-Latn-RS"/>
        </w:rPr>
        <w:t xml:space="preserve"> end CSS &amp; JavaScript)</w:t>
      </w:r>
    </w:p>
    <w:p w14:paraId="1E8FD1F1" w14:textId="117A4F80" w:rsidR="0062387A" w:rsidRPr="0062387A" w:rsidRDefault="0062387A" w:rsidP="0062387A">
      <w:pPr>
        <w:rPr>
          <w:sz w:val="28"/>
          <w:szCs w:val="28"/>
          <w:lang w:val="sr-Latn-RS"/>
        </w:rPr>
      </w:pPr>
      <w:r>
        <w:rPr>
          <w:sz w:val="28"/>
          <w:szCs w:val="28"/>
          <w:lang w:val="sr-Latn-RS"/>
        </w:rPr>
        <w:t>Što se tiče stilizovanja front-end dela sve to smeštamo u folder public u kome imamo podfoldere za CSS i JS.</w:t>
      </w:r>
    </w:p>
    <w:p w14:paraId="57EE8B1B" w14:textId="2365EEEC" w:rsidR="0062387A" w:rsidRPr="0062387A" w:rsidRDefault="0062387A" w:rsidP="0062387A">
      <w:pPr>
        <w:rPr>
          <w:lang w:val="sr-Latn-RS"/>
        </w:rPr>
      </w:pPr>
      <w:r>
        <w:rPr>
          <w:noProof/>
        </w:rPr>
        <w:drawing>
          <wp:inline distT="0" distB="0" distL="0" distR="0" wp14:anchorId="188B91ED" wp14:editId="204C5BC7">
            <wp:extent cx="1860550" cy="912034"/>
            <wp:effectExtent l="0" t="0" r="635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21882" cy="942099"/>
                    </a:xfrm>
                    <a:prstGeom prst="rect">
                      <a:avLst/>
                    </a:prstGeom>
                  </pic:spPr>
                </pic:pic>
              </a:graphicData>
            </a:graphic>
          </wp:inline>
        </w:drawing>
      </w:r>
    </w:p>
    <w:p w14:paraId="66A3D0CE" w14:textId="03BE5D5D" w:rsidR="003312ED" w:rsidRPr="0062387A" w:rsidRDefault="0062387A">
      <w:pPr>
        <w:rPr>
          <w:sz w:val="28"/>
          <w:szCs w:val="28"/>
          <w:lang w:val="sr-Latn-RS"/>
        </w:rPr>
      </w:pPr>
      <w:r>
        <w:rPr>
          <w:sz w:val="28"/>
          <w:szCs w:val="28"/>
          <w:lang w:val="sr-Latn-RS"/>
        </w:rPr>
        <w:t>Kako bih napravio samo jedan modal preko koga mogu da editujem bilo koji predmet, unutar svakog predmeta dodao sam edit dugme sa data- atributima preko kojih sam kada se klikne na dugme upisivao u modal trenutne podatke za predmet koji želim da izmenim. Kako bi koda bio čitljiviji i lakši za pisanje koristio sam jQuery umesto čistog JavaScript-a.</w:t>
      </w:r>
    </w:p>
    <w:p w14:paraId="316A0D6F" w14:textId="15455971" w:rsidR="0062387A" w:rsidRDefault="0062387A">
      <w:pPr>
        <w:rPr>
          <w:sz w:val="20"/>
          <w:szCs w:val="20"/>
          <w:lang w:val="sr-Latn-RS"/>
        </w:rPr>
      </w:pPr>
      <w:r>
        <w:rPr>
          <w:noProof/>
        </w:rPr>
        <w:drawing>
          <wp:inline distT="0" distB="0" distL="0" distR="0" wp14:anchorId="33C2E3CF" wp14:editId="122EC123">
            <wp:extent cx="4648200" cy="2851492"/>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1932" cy="2859916"/>
                    </a:xfrm>
                    <a:prstGeom prst="rect">
                      <a:avLst/>
                    </a:prstGeom>
                  </pic:spPr>
                </pic:pic>
              </a:graphicData>
            </a:graphic>
          </wp:inline>
        </w:drawing>
      </w:r>
    </w:p>
    <w:p w14:paraId="20851101" w14:textId="0F190C61" w:rsidR="0062387A" w:rsidRPr="0062387A" w:rsidRDefault="0062387A">
      <w:pPr>
        <w:rPr>
          <w:sz w:val="28"/>
          <w:szCs w:val="28"/>
          <w:lang w:val="sr-Latn-RS"/>
        </w:rPr>
      </w:pPr>
      <w:r>
        <w:rPr>
          <w:sz w:val="28"/>
          <w:szCs w:val="28"/>
          <w:lang w:val="sr-Latn-RS"/>
        </w:rPr>
        <w:lastRenderedPageBreak/>
        <w:t>Sledeća stvar koju sam dodao u aplikaciju jeste dark mode. Imamo glavni objekat darkModeFunc koji ima metodu za enable/disable dark moda. U suštini sve što radi ova funkcija jeste dodavanje ili sklanjanje klase .darkmode sa body taga, kada je klasa dodata za to imam posebno napisana CSS pravila.</w:t>
      </w:r>
      <w:r w:rsidR="00D715E1">
        <w:rPr>
          <w:sz w:val="28"/>
          <w:szCs w:val="28"/>
          <w:lang w:val="sr-Latn-RS"/>
        </w:rPr>
        <w:t xml:space="preserve"> Da bi se dark mode state sačuvao kada korisnik refrešuje stranicu ili potpuno isključi svoj pretraživač iskoristio sam localStorage kako bih sačuvao info o tome da li je darkMode uključen ili nije.</w:t>
      </w:r>
    </w:p>
    <w:p w14:paraId="2A2DEB3F" w14:textId="614E605A" w:rsidR="0062387A" w:rsidRDefault="0062387A">
      <w:pPr>
        <w:rPr>
          <w:sz w:val="20"/>
          <w:szCs w:val="20"/>
          <w:lang w:val="sr-Latn-RS"/>
        </w:rPr>
      </w:pPr>
      <w:r>
        <w:rPr>
          <w:noProof/>
        </w:rPr>
        <w:drawing>
          <wp:inline distT="0" distB="0" distL="0" distR="0" wp14:anchorId="16D34406" wp14:editId="2B41C593">
            <wp:extent cx="4601303" cy="5829300"/>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08387" cy="5838275"/>
                    </a:xfrm>
                    <a:prstGeom prst="rect">
                      <a:avLst/>
                    </a:prstGeom>
                  </pic:spPr>
                </pic:pic>
              </a:graphicData>
            </a:graphic>
          </wp:inline>
        </w:drawing>
      </w:r>
    </w:p>
    <w:p w14:paraId="1937A85A" w14:textId="07423939" w:rsidR="0062387A" w:rsidRDefault="0062387A">
      <w:pPr>
        <w:rPr>
          <w:sz w:val="20"/>
          <w:szCs w:val="20"/>
          <w:lang w:val="sr-Latn-RS"/>
        </w:rPr>
      </w:pPr>
    </w:p>
    <w:p w14:paraId="1299FFD9" w14:textId="38F8EDE4" w:rsidR="0062387A" w:rsidRDefault="0062387A">
      <w:pPr>
        <w:rPr>
          <w:sz w:val="20"/>
          <w:szCs w:val="20"/>
          <w:lang w:val="sr-Latn-RS"/>
        </w:rPr>
      </w:pPr>
    </w:p>
    <w:p w14:paraId="40CB174C" w14:textId="4A49A5C9" w:rsidR="0062387A" w:rsidRDefault="0062387A">
      <w:pPr>
        <w:rPr>
          <w:sz w:val="20"/>
          <w:szCs w:val="20"/>
          <w:lang w:val="sr-Latn-RS"/>
        </w:rPr>
      </w:pPr>
    </w:p>
    <w:p w14:paraId="0669EE6F" w14:textId="77777777" w:rsidR="0062387A" w:rsidRPr="007242C0" w:rsidRDefault="0062387A">
      <w:pPr>
        <w:rPr>
          <w:sz w:val="20"/>
          <w:szCs w:val="20"/>
          <w:lang w:val="sr-Latn-RS"/>
        </w:rPr>
      </w:pPr>
    </w:p>
    <w:p w14:paraId="358E61C7" w14:textId="4EB333B0" w:rsidR="003312ED" w:rsidRDefault="00501053" w:rsidP="00501053">
      <w:pPr>
        <w:pStyle w:val="Heading2"/>
        <w:numPr>
          <w:ilvl w:val="0"/>
          <w:numId w:val="0"/>
        </w:numPr>
        <w:rPr>
          <w:sz w:val="28"/>
          <w:szCs w:val="20"/>
          <w:lang w:val="sr-Latn-RS"/>
        </w:rPr>
      </w:pPr>
      <w:r>
        <w:rPr>
          <w:sz w:val="28"/>
          <w:szCs w:val="20"/>
          <w:lang w:val="sr-Latn-RS"/>
        </w:rPr>
        <w:t>Zaključak</w:t>
      </w:r>
    </w:p>
    <w:p w14:paraId="4BD2D229" w14:textId="173747BD" w:rsidR="00501053" w:rsidRDefault="00501053" w:rsidP="00501053">
      <w:pPr>
        <w:rPr>
          <w:sz w:val="28"/>
          <w:szCs w:val="28"/>
          <w:lang w:val="sr-Latn-RS"/>
        </w:rPr>
      </w:pPr>
      <w:r>
        <w:rPr>
          <w:sz w:val="28"/>
          <w:szCs w:val="28"/>
          <w:lang w:val="sr-Latn-RS"/>
        </w:rPr>
        <w:t>Uz pomoću NodeJS-a moguće je napraviti kako jednostavne tako i veoma složene web aplikacije. Kako bi aplikacija bila lakša za održavanje i skalabilna ja bih za front-end izabrao ipak neki javascipt framework uz pomoću kog bi naša aplikacija mogla da bude single-page aplikacija koja bi radila bez reloada stranice i time poboljšala korisničko iskustvo. Ipak za ovako male projekte nije greška koristiti i template pomoću .ejs.</w:t>
      </w:r>
    </w:p>
    <w:p w14:paraId="2DC9FBC4" w14:textId="33E53C87" w:rsidR="00501053" w:rsidRDefault="00501053" w:rsidP="00501053">
      <w:pPr>
        <w:pStyle w:val="Heading2"/>
        <w:numPr>
          <w:ilvl w:val="0"/>
          <w:numId w:val="0"/>
        </w:numPr>
        <w:rPr>
          <w:sz w:val="28"/>
          <w:szCs w:val="20"/>
          <w:lang w:val="sr-Latn-RS"/>
        </w:rPr>
      </w:pPr>
      <w:r>
        <w:rPr>
          <w:sz w:val="28"/>
          <w:szCs w:val="20"/>
          <w:lang w:val="sr-Latn-RS"/>
        </w:rPr>
        <w:t>Izgled aplikacije</w:t>
      </w:r>
    </w:p>
    <w:p w14:paraId="44BF1FC9" w14:textId="703507D9" w:rsidR="004C0631" w:rsidRDefault="00501053" w:rsidP="00501053">
      <w:pPr>
        <w:rPr>
          <w:sz w:val="28"/>
          <w:szCs w:val="28"/>
          <w:lang w:val="sr-Latn-RS"/>
        </w:rPr>
      </w:pPr>
      <w:r w:rsidRPr="00501053">
        <w:rPr>
          <w:b/>
          <w:bCs/>
          <w:sz w:val="28"/>
          <w:szCs w:val="28"/>
          <w:lang w:val="sr-Latn-RS"/>
        </w:rPr>
        <w:t>Add subject</w:t>
      </w:r>
      <w:r>
        <w:rPr>
          <w:sz w:val="28"/>
          <w:szCs w:val="28"/>
          <w:lang w:val="sr-Latn-RS"/>
        </w:rPr>
        <w:t xml:space="preserve"> stranica preko koje dodajemo predemete ali takodje možemo da vidimo i sve dodate predmete:</w:t>
      </w:r>
    </w:p>
    <w:p w14:paraId="14B9120D" w14:textId="3D7AF6EF" w:rsidR="00501053" w:rsidRDefault="00501053" w:rsidP="00501053">
      <w:pPr>
        <w:rPr>
          <w:noProof/>
        </w:rPr>
      </w:pPr>
      <w:r>
        <w:rPr>
          <w:noProof/>
        </w:rPr>
        <w:drawing>
          <wp:inline distT="0" distB="0" distL="0" distR="0" wp14:anchorId="4978FE9D" wp14:editId="41CCB9D5">
            <wp:extent cx="5943600" cy="34105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10585"/>
                    </a:xfrm>
                    <a:prstGeom prst="rect">
                      <a:avLst/>
                    </a:prstGeom>
                  </pic:spPr>
                </pic:pic>
              </a:graphicData>
            </a:graphic>
          </wp:inline>
        </w:drawing>
      </w:r>
      <w:r>
        <w:rPr>
          <w:noProof/>
        </w:rPr>
        <w:t xml:space="preserve"> </w:t>
      </w:r>
    </w:p>
    <w:p w14:paraId="31600644" w14:textId="4BDD3791" w:rsidR="004C0631" w:rsidRDefault="004C0631" w:rsidP="00501053">
      <w:pPr>
        <w:rPr>
          <w:noProof/>
        </w:rPr>
      </w:pPr>
    </w:p>
    <w:p w14:paraId="00A99FDA" w14:textId="06663070" w:rsidR="004C0631" w:rsidRDefault="004C0631" w:rsidP="00501053">
      <w:pPr>
        <w:rPr>
          <w:noProof/>
        </w:rPr>
      </w:pPr>
    </w:p>
    <w:p w14:paraId="195CDBAF" w14:textId="1A6480E1" w:rsidR="004C0631" w:rsidRDefault="004C0631" w:rsidP="00501053">
      <w:pPr>
        <w:rPr>
          <w:noProof/>
        </w:rPr>
      </w:pPr>
    </w:p>
    <w:p w14:paraId="1CB10A11" w14:textId="73E05F07" w:rsidR="004C0631" w:rsidRDefault="004C0631" w:rsidP="00501053">
      <w:pPr>
        <w:rPr>
          <w:noProof/>
          <w:sz w:val="28"/>
          <w:szCs w:val="28"/>
        </w:rPr>
      </w:pPr>
      <w:r w:rsidRPr="004C0631">
        <w:rPr>
          <w:b/>
          <w:bCs/>
          <w:noProof/>
          <w:sz w:val="28"/>
          <w:szCs w:val="28"/>
        </w:rPr>
        <w:lastRenderedPageBreak/>
        <w:t>Add todo</w:t>
      </w:r>
      <w:r>
        <w:rPr>
          <w:b/>
          <w:bCs/>
          <w:noProof/>
          <w:sz w:val="28"/>
          <w:szCs w:val="28"/>
        </w:rPr>
        <w:t xml:space="preserve"> </w:t>
      </w:r>
      <w:r w:rsidRPr="004C0631">
        <w:rPr>
          <w:noProof/>
          <w:sz w:val="28"/>
          <w:szCs w:val="28"/>
        </w:rPr>
        <w:t>st</w:t>
      </w:r>
      <w:r>
        <w:rPr>
          <w:noProof/>
          <w:sz w:val="28"/>
          <w:szCs w:val="28"/>
        </w:rPr>
        <w:t xml:space="preserve">ranica gde </w:t>
      </w:r>
      <w:r w:rsidR="00FA1ED7">
        <w:rPr>
          <w:noProof/>
          <w:sz w:val="28"/>
          <w:szCs w:val="28"/>
        </w:rPr>
        <w:t>dodajemo obavezu, predet biramo iz padajućeg menija (lista predmeta se update-uje svaki put kada dodamo novi predmet), biramo važnost obaveze I upisujemo naslov I opis. Sa desne strane vidimo poslednje dodatu obavezu.</w:t>
      </w:r>
    </w:p>
    <w:p w14:paraId="01AA978B" w14:textId="294D0CE1" w:rsidR="00FA1ED7" w:rsidRDefault="00FA1ED7" w:rsidP="00501053">
      <w:pPr>
        <w:rPr>
          <w:b/>
          <w:bCs/>
          <w:sz w:val="28"/>
          <w:szCs w:val="28"/>
          <w:lang w:val="sr-Latn-RS"/>
        </w:rPr>
      </w:pPr>
      <w:r>
        <w:rPr>
          <w:noProof/>
        </w:rPr>
        <w:drawing>
          <wp:inline distT="0" distB="0" distL="0" distR="0" wp14:anchorId="2E7CCC61" wp14:editId="68156516">
            <wp:extent cx="5943600" cy="34163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16300"/>
                    </a:xfrm>
                    <a:prstGeom prst="rect">
                      <a:avLst/>
                    </a:prstGeom>
                  </pic:spPr>
                </pic:pic>
              </a:graphicData>
            </a:graphic>
          </wp:inline>
        </w:drawing>
      </w:r>
    </w:p>
    <w:p w14:paraId="357DD433" w14:textId="4B18AF32" w:rsidR="00FA1ED7" w:rsidRDefault="00FA1ED7" w:rsidP="00501053">
      <w:pPr>
        <w:rPr>
          <w:b/>
          <w:bCs/>
          <w:sz w:val="28"/>
          <w:szCs w:val="28"/>
          <w:lang w:val="sr-Latn-RS"/>
        </w:rPr>
      </w:pPr>
    </w:p>
    <w:p w14:paraId="0D05DCD8" w14:textId="34F60F7B" w:rsidR="00FA1ED7" w:rsidRDefault="00FA1ED7" w:rsidP="00501053">
      <w:pPr>
        <w:rPr>
          <w:b/>
          <w:bCs/>
          <w:sz w:val="28"/>
          <w:szCs w:val="28"/>
          <w:lang w:val="sr-Latn-RS"/>
        </w:rPr>
      </w:pPr>
    </w:p>
    <w:p w14:paraId="5EBCA052" w14:textId="055F644D" w:rsidR="00FA1ED7" w:rsidRDefault="00FA1ED7" w:rsidP="00501053">
      <w:pPr>
        <w:rPr>
          <w:b/>
          <w:bCs/>
          <w:sz w:val="28"/>
          <w:szCs w:val="28"/>
          <w:lang w:val="sr-Latn-RS"/>
        </w:rPr>
      </w:pPr>
    </w:p>
    <w:p w14:paraId="379790C6" w14:textId="4C99DB9D" w:rsidR="00FA1ED7" w:rsidRDefault="00FA1ED7" w:rsidP="00501053">
      <w:pPr>
        <w:rPr>
          <w:b/>
          <w:bCs/>
          <w:sz w:val="28"/>
          <w:szCs w:val="28"/>
          <w:lang w:val="sr-Latn-RS"/>
        </w:rPr>
      </w:pPr>
    </w:p>
    <w:p w14:paraId="458AEE27" w14:textId="7DDF1905" w:rsidR="00FA1ED7" w:rsidRDefault="00FA1ED7" w:rsidP="00501053">
      <w:pPr>
        <w:rPr>
          <w:b/>
          <w:bCs/>
          <w:sz w:val="28"/>
          <w:szCs w:val="28"/>
          <w:lang w:val="sr-Latn-RS"/>
        </w:rPr>
      </w:pPr>
    </w:p>
    <w:p w14:paraId="72CFC043" w14:textId="270FB677" w:rsidR="00FA1ED7" w:rsidRDefault="00FA1ED7" w:rsidP="00501053">
      <w:pPr>
        <w:rPr>
          <w:b/>
          <w:bCs/>
          <w:sz w:val="28"/>
          <w:szCs w:val="28"/>
          <w:lang w:val="sr-Latn-RS"/>
        </w:rPr>
      </w:pPr>
    </w:p>
    <w:p w14:paraId="20D7AAE8" w14:textId="0CC43830" w:rsidR="00FA1ED7" w:rsidRDefault="00FA1ED7" w:rsidP="00501053">
      <w:pPr>
        <w:rPr>
          <w:b/>
          <w:bCs/>
          <w:sz w:val="28"/>
          <w:szCs w:val="28"/>
          <w:lang w:val="sr-Latn-RS"/>
        </w:rPr>
      </w:pPr>
    </w:p>
    <w:p w14:paraId="5EAC3BDD" w14:textId="1081707E" w:rsidR="00FA1ED7" w:rsidRDefault="00FA1ED7" w:rsidP="00501053">
      <w:pPr>
        <w:rPr>
          <w:b/>
          <w:bCs/>
          <w:sz w:val="28"/>
          <w:szCs w:val="28"/>
          <w:lang w:val="sr-Latn-RS"/>
        </w:rPr>
      </w:pPr>
    </w:p>
    <w:p w14:paraId="50C55821" w14:textId="3DD2D955" w:rsidR="00FA1ED7" w:rsidRDefault="00FA1ED7" w:rsidP="00501053">
      <w:pPr>
        <w:rPr>
          <w:b/>
          <w:bCs/>
          <w:sz w:val="28"/>
          <w:szCs w:val="28"/>
          <w:lang w:val="sr-Latn-RS"/>
        </w:rPr>
      </w:pPr>
    </w:p>
    <w:p w14:paraId="3E9298EF" w14:textId="2E2FDD7B" w:rsidR="00FA1ED7" w:rsidRDefault="00FA1ED7" w:rsidP="00501053">
      <w:pPr>
        <w:rPr>
          <w:sz w:val="28"/>
          <w:szCs w:val="28"/>
          <w:lang w:val="sr-Latn-RS"/>
        </w:rPr>
      </w:pPr>
      <w:r>
        <w:rPr>
          <w:b/>
          <w:bCs/>
          <w:sz w:val="28"/>
          <w:szCs w:val="28"/>
          <w:lang w:val="sr-Latn-RS"/>
        </w:rPr>
        <w:lastRenderedPageBreak/>
        <w:t xml:space="preserve">Todo lists </w:t>
      </w:r>
      <w:r>
        <w:rPr>
          <w:sz w:val="28"/>
          <w:szCs w:val="28"/>
          <w:lang w:val="sr-Latn-RS"/>
        </w:rPr>
        <w:t>stranica služi kako bi videli obaveze koje imamo razvrstane po predmetima, možemo da čekiramo obavezu ili je obrišemo. Imamo pregled željene (žuta boja) i realne (zelena) ocene, moguće je i ažuriranje predmeta što može da se vidi na ekranu ispod. Ako je predmet obeležen kao položen imamo Zeleni bedž sa natpisom PASSED.</w:t>
      </w:r>
    </w:p>
    <w:p w14:paraId="47C48E79" w14:textId="3F5DCBBA" w:rsidR="00FA1ED7" w:rsidRDefault="00FA1ED7" w:rsidP="00501053">
      <w:pPr>
        <w:rPr>
          <w:sz w:val="28"/>
          <w:szCs w:val="28"/>
          <w:lang w:val="sr-Latn-RS"/>
        </w:rPr>
      </w:pPr>
      <w:r>
        <w:rPr>
          <w:noProof/>
        </w:rPr>
        <w:drawing>
          <wp:inline distT="0" distB="0" distL="0" distR="0" wp14:anchorId="4580E565" wp14:editId="0B9E8817">
            <wp:extent cx="5817046" cy="33274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7046" cy="3327400"/>
                    </a:xfrm>
                    <a:prstGeom prst="rect">
                      <a:avLst/>
                    </a:prstGeom>
                  </pic:spPr>
                </pic:pic>
              </a:graphicData>
            </a:graphic>
          </wp:inline>
        </w:drawing>
      </w:r>
    </w:p>
    <w:p w14:paraId="0C5D7989" w14:textId="5A45DCAB" w:rsidR="00FA1ED7" w:rsidRDefault="00FA1ED7" w:rsidP="00501053">
      <w:pPr>
        <w:rPr>
          <w:sz w:val="28"/>
          <w:szCs w:val="28"/>
          <w:lang w:val="sr-Latn-RS"/>
        </w:rPr>
      </w:pPr>
      <w:r>
        <w:rPr>
          <w:noProof/>
        </w:rPr>
        <w:drawing>
          <wp:inline distT="0" distB="0" distL="0" distR="0" wp14:anchorId="697E9C6D" wp14:editId="6A18F397">
            <wp:extent cx="5816600" cy="333770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19310" cy="3339264"/>
                    </a:xfrm>
                    <a:prstGeom prst="rect">
                      <a:avLst/>
                    </a:prstGeom>
                  </pic:spPr>
                </pic:pic>
              </a:graphicData>
            </a:graphic>
          </wp:inline>
        </w:drawing>
      </w:r>
    </w:p>
    <w:p w14:paraId="452F6CC7" w14:textId="4AE58D5B" w:rsidR="00FA1ED7" w:rsidRDefault="00D4074F" w:rsidP="00501053">
      <w:pPr>
        <w:rPr>
          <w:sz w:val="28"/>
          <w:szCs w:val="28"/>
          <w:lang w:val="sr-Latn-RS"/>
        </w:rPr>
      </w:pPr>
      <w:r w:rsidRPr="00D4074F">
        <w:rPr>
          <w:b/>
          <w:bCs/>
          <w:sz w:val="28"/>
          <w:szCs w:val="28"/>
          <w:lang w:val="sr-Latn-RS"/>
        </w:rPr>
        <w:lastRenderedPageBreak/>
        <w:t>Stats</w:t>
      </w:r>
      <w:r>
        <w:rPr>
          <w:b/>
          <w:bCs/>
          <w:sz w:val="28"/>
          <w:szCs w:val="28"/>
          <w:lang w:val="sr-Latn-RS"/>
        </w:rPr>
        <w:t xml:space="preserve"> </w:t>
      </w:r>
      <w:r w:rsidRPr="00D4074F">
        <w:rPr>
          <w:sz w:val="28"/>
          <w:szCs w:val="28"/>
          <w:lang w:val="sr-Latn-RS"/>
        </w:rPr>
        <w:t>stranica</w:t>
      </w:r>
      <w:r>
        <w:rPr>
          <w:sz w:val="28"/>
          <w:szCs w:val="28"/>
          <w:lang w:val="sr-Latn-RS"/>
        </w:rPr>
        <w:t xml:space="preserve"> nam omogućava da vidimo statistiku. Trenutni prosek, ciljani prosek. Postotak obaveza po svakom nepoloženom predmetu kao i sve položene ispite.</w:t>
      </w:r>
    </w:p>
    <w:p w14:paraId="51EFC105" w14:textId="553473B1" w:rsidR="00D4074F" w:rsidRDefault="00D4074F" w:rsidP="00501053">
      <w:pPr>
        <w:rPr>
          <w:b/>
          <w:bCs/>
          <w:sz w:val="28"/>
          <w:szCs w:val="28"/>
          <w:lang w:val="sr-Latn-RS"/>
        </w:rPr>
      </w:pPr>
      <w:r>
        <w:rPr>
          <w:noProof/>
        </w:rPr>
        <w:drawing>
          <wp:inline distT="0" distB="0" distL="0" distR="0" wp14:anchorId="6E622308" wp14:editId="3B56AFAA">
            <wp:extent cx="5943600" cy="34105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10585"/>
                    </a:xfrm>
                    <a:prstGeom prst="rect">
                      <a:avLst/>
                    </a:prstGeom>
                  </pic:spPr>
                </pic:pic>
              </a:graphicData>
            </a:graphic>
          </wp:inline>
        </w:drawing>
      </w:r>
    </w:p>
    <w:p w14:paraId="6D4869A7" w14:textId="77777777" w:rsidR="001D63EA" w:rsidRDefault="001D63EA" w:rsidP="00501053">
      <w:pPr>
        <w:rPr>
          <w:b/>
          <w:bCs/>
          <w:sz w:val="28"/>
          <w:szCs w:val="28"/>
          <w:lang w:val="sr-Latn-RS"/>
        </w:rPr>
      </w:pPr>
    </w:p>
    <w:p w14:paraId="35DA8C00" w14:textId="77777777" w:rsidR="001D63EA" w:rsidRDefault="001D63EA" w:rsidP="00501053">
      <w:pPr>
        <w:rPr>
          <w:b/>
          <w:bCs/>
          <w:sz w:val="28"/>
          <w:szCs w:val="28"/>
          <w:lang w:val="sr-Latn-RS"/>
        </w:rPr>
      </w:pPr>
    </w:p>
    <w:p w14:paraId="6BBCF964" w14:textId="77777777" w:rsidR="001D63EA" w:rsidRDefault="001D63EA" w:rsidP="00501053">
      <w:pPr>
        <w:rPr>
          <w:b/>
          <w:bCs/>
          <w:sz w:val="28"/>
          <w:szCs w:val="28"/>
          <w:lang w:val="sr-Latn-RS"/>
        </w:rPr>
      </w:pPr>
    </w:p>
    <w:p w14:paraId="78E359E2" w14:textId="77777777" w:rsidR="001D63EA" w:rsidRDefault="001D63EA" w:rsidP="00501053">
      <w:pPr>
        <w:rPr>
          <w:b/>
          <w:bCs/>
          <w:sz w:val="28"/>
          <w:szCs w:val="28"/>
          <w:lang w:val="sr-Latn-RS"/>
        </w:rPr>
      </w:pPr>
    </w:p>
    <w:p w14:paraId="1A51A8C6" w14:textId="77777777" w:rsidR="001D63EA" w:rsidRDefault="001D63EA" w:rsidP="00501053">
      <w:pPr>
        <w:rPr>
          <w:b/>
          <w:bCs/>
          <w:sz w:val="28"/>
          <w:szCs w:val="28"/>
          <w:lang w:val="sr-Latn-RS"/>
        </w:rPr>
      </w:pPr>
    </w:p>
    <w:p w14:paraId="0EEAF084" w14:textId="77777777" w:rsidR="001D63EA" w:rsidRDefault="001D63EA" w:rsidP="00501053">
      <w:pPr>
        <w:rPr>
          <w:b/>
          <w:bCs/>
          <w:sz w:val="28"/>
          <w:szCs w:val="28"/>
          <w:lang w:val="sr-Latn-RS"/>
        </w:rPr>
      </w:pPr>
    </w:p>
    <w:p w14:paraId="03FD33AD" w14:textId="77777777" w:rsidR="001D63EA" w:rsidRDefault="001D63EA" w:rsidP="00501053">
      <w:pPr>
        <w:rPr>
          <w:b/>
          <w:bCs/>
          <w:sz w:val="28"/>
          <w:szCs w:val="28"/>
          <w:lang w:val="sr-Latn-RS"/>
        </w:rPr>
      </w:pPr>
    </w:p>
    <w:p w14:paraId="52CDFBE2" w14:textId="77777777" w:rsidR="001D63EA" w:rsidRDefault="001D63EA" w:rsidP="00501053">
      <w:pPr>
        <w:rPr>
          <w:b/>
          <w:bCs/>
          <w:sz w:val="28"/>
          <w:szCs w:val="28"/>
          <w:lang w:val="sr-Latn-RS"/>
        </w:rPr>
      </w:pPr>
    </w:p>
    <w:p w14:paraId="44E0E2C9" w14:textId="77777777" w:rsidR="001D63EA" w:rsidRDefault="001D63EA" w:rsidP="00501053">
      <w:pPr>
        <w:rPr>
          <w:b/>
          <w:bCs/>
          <w:sz w:val="28"/>
          <w:szCs w:val="28"/>
          <w:lang w:val="sr-Latn-RS"/>
        </w:rPr>
      </w:pPr>
    </w:p>
    <w:p w14:paraId="11C38D97" w14:textId="77777777" w:rsidR="001D63EA" w:rsidRDefault="001D63EA" w:rsidP="00501053">
      <w:pPr>
        <w:rPr>
          <w:b/>
          <w:bCs/>
          <w:sz w:val="28"/>
          <w:szCs w:val="28"/>
          <w:lang w:val="sr-Latn-RS"/>
        </w:rPr>
      </w:pPr>
    </w:p>
    <w:p w14:paraId="3D5F9825" w14:textId="77777777" w:rsidR="001D63EA" w:rsidRDefault="001D63EA" w:rsidP="00501053">
      <w:pPr>
        <w:rPr>
          <w:b/>
          <w:bCs/>
          <w:sz w:val="28"/>
          <w:szCs w:val="28"/>
          <w:lang w:val="sr-Latn-RS"/>
        </w:rPr>
      </w:pPr>
    </w:p>
    <w:p w14:paraId="58473B25" w14:textId="161BA397" w:rsidR="001D63EA" w:rsidRDefault="001D63EA" w:rsidP="00501053">
      <w:pPr>
        <w:rPr>
          <w:b/>
          <w:bCs/>
          <w:sz w:val="28"/>
          <w:szCs w:val="28"/>
          <w:lang w:val="sr-Latn-RS"/>
        </w:rPr>
      </w:pPr>
      <w:r>
        <w:rPr>
          <w:b/>
          <w:bCs/>
          <w:sz w:val="28"/>
          <w:szCs w:val="28"/>
          <w:lang w:val="sr-Latn-RS"/>
        </w:rPr>
        <w:lastRenderedPageBreak/>
        <w:t>Darkmode</w:t>
      </w:r>
    </w:p>
    <w:p w14:paraId="39628D19" w14:textId="175C9770" w:rsidR="001D63EA" w:rsidRDefault="001D63EA" w:rsidP="00501053">
      <w:pPr>
        <w:rPr>
          <w:b/>
          <w:bCs/>
          <w:sz w:val="28"/>
          <w:szCs w:val="28"/>
          <w:lang w:val="sr-Latn-RS"/>
        </w:rPr>
      </w:pPr>
      <w:r>
        <w:rPr>
          <w:noProof/>
        </w:rPr>
        <w:drawing>
          <wp:inline distT="0" distB="0" distL="0" distR="0" wp14:anchorId="354F613D" wp14:editId="514512E3">
            <wp:extent cx="3978657" cy="2279650"/>
            <wp:effectExtent l="0" t="0" r="317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02671" cy="2293409"/>
                    </a:xfrm>
                    <a:prstGeom prst="rect">
                      <a:avLst/>
                    </a:prstGeom>
                  </pic:spPr>
                </pic:pic>
              </a:graphicData>
            </a:graphic>
          </wp:inline>
        </w:drawing>
      </w:r>
      <w:r>
        <w:rPr>
          <w:noProof/>
        </w:rPr>
        <w:drawing>
          <wp:inline distT="0" distB="0" distL="0" distR="0" wp14:anchorId="47920046" wp14:editId="25464E63">
            <wp:extent cx="3975689" cy="2279650"/>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11056" cy="2299929"/>
                    </a:xfrm>
                    <a:prstGeom prst="rect">
                      <a:avLst/>
                    </a:prstGeom>
                  </pic:spPr>
                </pic:pic>
              </a:graphicData>
            </a:graphic>
          </wp:inline>
        </w:drawing>
      </w:r>
    </w:p>
    <w:p w14:paraId="562A6EEA" w14:textId="7C33FA58" w:rsidR="001D63EA" w:rsidRPr="00D4074F" w:rsidRDefault="001D63EA" w:rsidP="00501053">
      <w:pPr>
        <w:rPr>
          <w:b/>
          <w:bCs/>
          <w:sz w:val="28"/>
          <w:szCs w:val="28"/>
          <w:lang w:val="sr-Latn-RS"/>
        </w:rPr>
      </w:pPr>
      <w:r>
        <w:rPr>
          <w:b/>
          <w:bCs/>
          <w:sz w:val="28"/>
          <w:szCs w:val="28"/>
          <w:lang w:val="sr-Latn-RS"/>
        </w:rPr>
        <w:t xml:space="preserve"> </w:t>
      </w:r>
      <w:r>
        <w:rPr>
          <w:noProof/>
        </w:rPr>
        <w:drawing>
          <wp:inline distT="0" distB="0" distL="0" distR="0" wp14:anchorId="76C9CE73" wp14:editId="1B7BECB1">
            <wp:extent cx="3960181" cy="226695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81478" cy="2279141"/>
                    </a:xfrm>
                    <a:prstGeom prst="rect">
                      <a:avLst/>
                    </a:prstGeom>
                  </pic:spPr>
                </pic:pic>
              </a:graphicData>
            </a:graphic>
          </wp:inline>
        </w:drawing>
      </w:r>
    </w:p>
    <w:sectPr w:rsidR="001D63EA" w:rsidRPr="00D4074F">
      <w:footerReference w:type="default" r:id="rId31"/>
      <w:pgSz w:w="12240" w:h="15840" w:code="1"/>
      <w:pgMar w:top="1440" w:right="1440" w:bottom="1440" w:left="1440" w:header="720" w:footer="8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43E09D" w14:textId="77777777" w:rsidR="002626D9" w:rsidRDefault="002626D9">
      <w:pPr>
        <w:spacing w:after="0" w:line="240" w:lineRule="auto"/>
      </w:pPr>
      <w:r>
        <w:separator/>
      </w:r>
    </w:p>
  </w:endnote>
  <w:endnote w:type="continuationSeparator" w:id="0">
    <w:p w14:paraId="34036017" w14:textId="77777777" w:rsidR="002626D9" w:rsidRDefault="002626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8FBDA6" w14:textId="77777777" w:rsidR="001E042A" w:rsidRDefault="001E042A" w:rsidP="001E042A">
    <w:pPr>
      <w:pStyle w:val="Footer"/>
    </w:pPr>
    <w:r w:rsidRPr="001E042A">
      <w:fldChar w:fldCharType="begin"/>
    </w:r>
    <w:r w:rsidRPr="001E042A">
      <w:instrText xml:space="preserve"> PAGE   \* MERGEFORMAT </w:instrText>
    </w:r>
    <w:r w:rsidRPr="001E042A">
      <w:fldChar w:fldCharType="separate"/>
    </w:r>
    <w:r w:rsidR="00D57E3E">
      <w:t>1</w:t>
    </w:r>
    <w:r w:rsidRPr="001E042A">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4F0E52" w14:textId="77777777" w:rsidR="002626D9" w:rsidRDefault="002626D9">
      <w:pPr>
        <w:spacing w:after="0" w:line="240" w:lineRule="auto"/>
      </w:pPr>
      <w:r>
        <w:separator/>
      </w:r>
    </w:p>
  </w:footnote>
  <w:footnote w:type="continuationSeparator" w:id="0">
    <w:p w14:paraId="32BCA4EC" w14:textId="77777777" w:rsidR="002626D9" w:rsidRDefault="002626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A24C16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532106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7C49E0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2E0BE8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54207C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37AAA3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31E90D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8A6F7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C7877E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E04C5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BD582D"/>
    <w:multiLevelType w:val="hybridMultilevel"/>
    <w:tmpl w:val="E36C5F02"/>
    <w:lvl w:ilvl="0" w:tplc="E6640BB8">
      <w:start w:val="1"/>
      <w:numFmt w:val="decimal"/>
      <w:pStyle w:val="Heading2"/>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8375AC"/>
    <w:multiLevelType w:val="hybridMultilevel"/>
    <w:tmpl w:val="44D65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DB56E6"/>
    <w:multiLevelType w:val="hybridMultilevel"/>
    <w:tmpl w:val="D5525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0C6F95"/>
    <w:multiLevelType w:val="hybridMultilevel"/>
    <w:tmpl w:val="DD045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787987"/>
    <w:multiLevelType w:val="multilevel"/>
    <w:tmpl w:val="DBDC0512"/>
    <w:lvl w:ilvl="0">
      <w:start w:val="1"/>
      <w:numFmt w:val="decimal"/>
      <w:pStyle w:val="ListNumber"/>
      <w:lvlText w:val="%1."/>
      <w:lvlJc w:val="left"/>
      <w:pPr>
        <w:tabs>
          <w:tab w:val="num" w:pos="360"/>
        </w:tabs>
        <w:ind w:left="360" w:hanging="360"/>
      </w:pPr>
      <w:rPr>
        <w:rFonts w:hint="default"/>
        <w:color w:val="2E74B5" w:themeColor="accent1" w:themeShade="BF"/>
      </w:rPr>
    </w:lvl>
    <w:lvl w:ilvl="1">
      <w:start w:val="1"/>
      <w:numFmt w:val="decimal"/>
      <w:lvlText w:val="%2."/>
      <w:lvlJc w:val="left"/>
      <w:pPr>
        <w:ind w:left="1440" w:hanging="360"/>
      </w:pPr>
      <w:rPr>
        <w:rFonts w:hint="default"/>
        <w:color w:val="2E74B5" w:themeColor="accent1" w:themeShade="BF"/>
      </w:rPr>
    </w:lvl>
    <w:lvl w:ilvl="2">
      <w:start w:val="1"/>
      <w:numFmt w:val="decimal"/>
      <w:lvlText w:val="%3."/>
      <w:lvlJc w:val="right"/>
      <w:pPr>
        <w:ind w:left="2160" w:hanging="180"/>
      </w:pPr>
      <w:rPr>
        <w:rFonts w:hint="default"/>
        <w:color w:val="2E74B5" w:themeColor="accent1" w:themeShade="BF"/>
      </w:rPr>
    </w:lvl>
    <w:lvl w:ilvl="3">
      <w:start w:val="1"/>
      <w:numFmt w:val="decimal"/>
      <w:lvlText w:val="%4."/>
      <w:lvlJc w:val="left"/>
      <w:pPr>
        <w:ind w:left="2880" w:hanging="360"/>
      </w:pPr>
      <w:rPr>
        <w:rFonts w:hint="default"/>
        <w:color w:val="2E74B5" w:themeColor="accent1" w:themeShade="BF"/>
      </w:rPr>
    </w:lvl>
    <w:lvl w:ilvl="4">
      <w:start w:val="1"/>
      <w:numFmt w:val="decimal"/>
      <w:lvlText w:val="%5."/>
      <w:lvlJc w:val="left"/>
      <w:pPr>
        <w:ind w:left="3600" w:hanging="360"/>
      </w:pPr>
      <w:rPr>
        <w:rFonts w:hint="default"/>
        <w:color w:val="2E74B5" w:themeColor="accent1" w:themeShade="BF"/>
      </w:rPr>
    </w:lvl>
    <w:lvl w:ilvl="5">
      <w:start w:val="1"/>
      <w:numFmt w:val="decimal"/>
      <w:lvlText w:val="%6."/>
      <w:lvlJc w:val="right"/>
      <w:pPr>
        <w:ind w:left="4320" w:hanging="180"/>
      </w:pPr>
      <w:rPr>
        <w:rFonts w:hint="default"/>
        <w:color w:val="2E74B5" w:themeColor="accent1" w:themeShade="BF"/>
      </w:rPr>
    </w:lvl>
    <w:lvl w:ilvl="6">
      <w:start w:val="1"/>
      <w:numFmt w:val="decimal"/>
      <w:lvlText w:val="%7."/>
      <w:lvlJc w:val="left"/>
      <w:pPr>
        <w:ind w:left="5040" w:hanging="360"/>
      </w:pPr>
      <w:rPr>
        <w:rFonts w:hint="default"/>
        <w:color w:val="2E74B5" w:themeColor="accent1" w:themeShade="BF"/>
      </w:rPr>
    </w:lvl>
    <w:lvl w:ilvl="7">
      <w:start w:val="1"/>
      <w:numFmt w:val="decimal"/>
      <w:lvlText w:val="%8."/>
      <w:lvlJc w:val="left"/>
      <w:pPr>
        <w:ind w:left="5760" w:hanging="360"/>
      </w:pPr>
      <w:rPr>
        <w:rFonts w:hint="default"/>
        <w:color w:val="2E74B5" w:themeColor="accent1" w:themeShade="BF"/>
      </w:rPr>
    </w:lvl>
    <w:lvl w:ilvl="8">
      <w:start w:val="1"/>
      <w:numFmt w:val="decimal"/>
      <w:lvlText w:val="%9."/>
      <w:lvlJc w:val="right"/>
      <w:pPr>
        <w:ind w:left="6480" w:hanging="180"/>
      </w:pPr>
      <w:rPr>
        <w:rFonts w:hint="default"/>
        <w:color w:val="2E74B5" w:themeColor="accent1" w:themeShade="BF"/>
      </w:rPr>
    </w:lvl>
  </w:abstractNum>
  <w:abstractNum w:abstractNumId="15" w15:restartNumberingAfterBreak="0">
    <w:nsid w:val="657E5D71"/>
    <w:multiLevelType w:val="multilevel"/>
    <w:tmpl w:val="5F92E4C4"/>
    <w:lvl w:ilvl="0">
      <w:start w:val="1"/>
      <w:numFmt w:val="bullet"/>
      <w:pStyle w:val="ListBullet"/>
      <w:lvlText w:val=""/>
      <w:lvlJc w:val="left"/>
      <w:pPr>
        <w:tabs>
          <w:tab w:val="num" w:pos="360"/>
        </w:tabs>
        <w:ind w:left="432" w:hanging="288"/>
      </w:pPr>
      <w:rPr>
        <w:rFonts w:ascii="Symbol" w:hAnsi="Symbol" w:hint="default"/>
        <w:color w:val="2E74B5" w:themeColor="accent1" w:themeShade="BF"/>
      </w:rPr>
    </w:lvl>
    <w:lvl w:ilvl="1">
      <w:start w:val="1"/>
      <w:numFmt w:val="bullet"/>
      <w:lvlText w:val="o"/>
      <w:lvlJc w:val="left"/>
      <w:pPr>
        <w:ind w:left="1440" w:hanging="360"/>
      </w:pPr>
      <w:rPr>
        <w:rFonts w:ascii="Courier New" w:hAnsi="Courier New" w:hint="default"/>
        <w:color w:val="2E74B5" w:themeColor="accent1" w:themeShade="BF"/>
      </w:rPr>
    </w:lvl>
    <w:lvl w:ilvl="2">
      <w:start w:val="1"/>
      <w:numFmt w:val="bullet"/>
      <w:lvlText w:val=""/>
      <w:lvlJc w:val="left"/>
      <w:pPr>
        <w:ind w:left="2160" w:hanging="360"/>
      </w:pPr>
      <w:rPr>
        <w:rFonts w:ascii="Wingdings" w:hAnsi="Wingdings" w:hint="default"/>
        <w:color w:val="2E74B5" w:themeColor="accent1" w:themeShade="BF"/>
      </w:rPr>
    </w:lvl>
    <w:lvl w:ilvl="3">
      <w:start w:val="1"/>
      <w:numFmt w:val="bullet"/>
      <w:lvlText w:val=""/>
      <w:lvlJc w:val="left"/>
      <w:pPr>
        <w:ind w:left="2880" w:hanging="360"/>
      </w:pPr>
      <w:rPr>
        <w:rFonts w:ascii="Symbol" w:hAnsi="Symbol" w:hint="default"/>
        <w:color w:val="2E74B5" w:themeColor="accent1" w:themeShade="BF"/>
      </w:rPr>
    </w:lvl>
    <w:lvl w:ilvl="4">
      <w:start w:val="1"/>
      <w:numFmt w:val="bullet"/>
      <w:lvlText w:val="o"/>
      <w:lvlJc w:val="left"/>
      <w:pPr>
        <w:ind w:left="3600" w:hanging="360"/>
      </w:pPr>
      <w:rPr>
        <w:rFonts w:ascii="Courier New" w:hAnsi="Courier New" w:hint="default"/>
        <w:color w:val="2E74B5" w:themeColor="accent1" w:themeShade="BF"/>
      </w:rPr>
    </w:lvl>
    <w:lvl w:ilvl="5">
      <w:start w:val="1"/>
      <w:numFmt w:val="bullet"/>
      <w:lvlText w:val=""/>
      <w:lvlJc w:val="left"/>
      <w:pPr>
        <w:ind w:left="4320" w:hanging="360"/>
      </w:pPr>
      <w:rPr>
        <w:rFonts w:ascii="Wingdings" w:hAnsi="Wingdings" w:hint="default"/>
        <w:color w:val="2E74B5" w:themeColor="accent1" w:themeShade="BF"/>
      </w:rPr>
    </w:lvl>
    <w:lvl w:ilvl="6">
      <w:start w:val="1"/>
      <w:numFmt w:val="bullet"/>
      <w:lvlText w:val=""/>
      <w:lvlJc w:val="left"/>
      <w:pPr>
        <w:ind w:left="5040" w:hanging="360"/>
      </w:pPr>
      <w:rPr>
        <w:rFonts w:ascii="Symbol" w:hAnsi="Symbol" w:hint="default"/>
        <w:color w:val="2E74B5" w:themeColor="accent1" w:themeShade="BF"/>
      </w:rPr>
    </w:lvl>
    <w:lvl w:ilvl="7">
      <w:start w:val="1"/>
      <w:numFmt w:val="bullet"/>
      <w:lvlText w:val="o"/>
      <w:lvlJc w:val="left"/>
      <w:pPr>
        <w:ind w:left="5760" w:hanging="360"/>
      </w:pPr>
      <w:rPr>
        <w:rFonts w:ascii="Courier New" w:hAnsi="Courier New" w:hint="default"/>
        <w:color w:val="2E74B5" w:themeColor="accent1" w:themeShade="BF"/>
      </w:rPr>
    </w:lvl>
    <w:lvl w:ilvl="8">
      <w:start w:val="1"/>
      <w:numFmt w:val="bullet"/>
      <w:lvlText w:val=""/>
      <w:lvlJc w:val="left"/>
      <w:pPr>
        <w:ind w:left="6480" w:hanging="360"/>
      </w:pPr>
      <w:rPr>
        <w:rFonts w:ascii="Wingdings" w:hAnsi="Wingdings" w:hint="default"/>
        <w:color w:val="2E74B5" w:themeColor="accent1" w:themeShade="BF"/>
      </w:rPr>
    </w:lvl>
  </w:abstractNum>
  <w:abstractNum w:abstractNumId="16" w15:restartNumberingAfterBreak="0">
    <w:nsid w:val="7D3A6D3A"/>
    <w:multiLevelType w:val="hybridMultilevel"/>
    <w:tmpl w:val="25FEF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15"/>
    <w:lvlOverride w:ilvl="0">
      <w:startOverride w:val="1"/>
    </w:lvlOverride>
  </w:num>
  <w:num w:numId="4">
    <w:abstractNumId w:val="10"/>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num>
  <w:num w:numId="16">
    <w:abstractNumId w:val="12"/>
  </w:num>
  <w:num w:numId="17">
    <w:abstractNumId w:val="16"/>
  </w:num>
  <w:num w:numId="18">
    <w:abstractNumId w:val="13"/>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3F8"/>
    <w:rsid w:val="00050742"/>
    <w:rsid w:val="00083B37"/>
    <w:rsid w:val="000A0612"/>
    <w:rsid w:val="000E50AF"/>
    <w:rsid w:val="001061AA"/>
    <w:rsid w:val="001A728E"/>
    <w:rsid w:val="001B47FB"/>
    <w:rsid w:val="001D63EA"/>
    <w:rsid w:val="001E042A"/>
    <w:rsid w:val="00225505"/>
    <w:rsid w:val="00232E3E"/>
    <w:rsid w:val="002626D9"/>
    <w:rsid w:val="003312ED"/>
    <w:rsid w:val="00331E8D"/>
    <w:rsid w:val="004018C1"/>
    <w:rsid w:val="004727F4"/>
    <w:rsid w:val="004844AC"/>
    <w:rsid w:val="004A0A8D"/>
    <w:rsid w:val="004B2279"/>
    <w:rsid w:val="004C0631"/>
    <w:rsid w:val="004C33F8"/>
    <w:rsid w:val="00501053"/>
    <w:rsid w:val="00575B92"/>
    <w:rsid w:val="005D4DC9"/>
    <w:rsid w:val="005F7999"/>
    <w:rsid w:val="006064E9"/>
    <w:rsid w:val="0062387A"/>
    <w:rsid w:val="00626EDA"/>
    <w:rsid w:val="006D7FF8"/>
    <w:rsid w:val="00702AAA"/>
    <w:rsid w:val="00704472"/>
    <w:rsid w:val="007242C0"/>
    <w:rsid w:val="00791457"/>
    <w:rsid w:val="00796264"/>
    <w:rsid w:val="007F372E"/>
    <w:rsid w:val="008D5E06"/>
    <w:rsid w:val="008D6D77"/>
    <w:rsid w:val="00954BFF"/>
    <w:rsid w:val="00975F4C"/>
    <w:rsid w:val="009C0B4B"/>
    <w:rsid w:val="00A94FC9"/>
    <w:rsid w:val="00AA316B"/>
    <w:rsid w:val="00B70E5A"/>
    <w:rsid w:val="00BC1FD2"/>
    <w:rsid w:val="00C92C41"/>
    <w:rsid w:val="00D4074F"/>
    <w:rsid w:val="00D57E3E"/>
    <w:rsid w:val="00D674E8"/>
    <w:rsid w:val="00D715E1"/>
    <w:rsid w:val="00D830BE"/>
    <w:rsid w:val="00DB24CB"/>
    <w:rsid w:val="00DF5013"/>
    <w:rsid w:val="00E132F8"/>
    <w:rsid w:val="00E9640A"/>
    <w:rsid w:val="00EE495B"/>
    <w:rsid w:val="00F1586E"/>
    <w:rsid w:val="00F33F18"/>
    <w:rsid w:val="00FA1E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E6C0C9"/>
  <w15:chartTrackingRefBased/>
  <w15:docId w15:val="{7C221798-8577-4419-85E8-5CB010DCC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404040" w:themeColor="text1" w:themeTint="BF"/>
        <w:sz w:val="18"/>
        <w:szCs w:val="18"/>
        <w:lang w:val="en-US" w:eastAsia="ja-JP" w:bidi="ar-SA"/>
      </w:rPr>
    </w:rPrDefault>
    <w:pPrDefault>
      <w:pPr>
        <w:spacing w:after="18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1053"/>
  </w:style>
  <w:style w:type="paragraph" w:styleId="Heading1">
    <w:name w:val="heading 1"/>
    <w:basedOn w:val="Normal"/>
    <w:next w:val="Normal"/>
    <w:link w:val="Heading1Char"/>
    <w:uiPriority w:val="9"/>
    <w:qFormat/>
    <w:pPr>
      <w:keepNext/>
      <w:keepLines/>
      <w:spacing w:before="600" w:after="240" w:line="240" w:lineRule="auto"/>
      <w:outlineLvl w:val="0"/>
    </w:pPr>
    <w:rPr>
      <w:b/>
      <w:bCs/>
      <w:caps/>
      <w:color w:val="1F4E79" w:themeColor="accent1" w:themeShade="80"/>
      <w:sz w:val="28"/>
    </w:rPr>
  </w:style>
  <w:style w:type="paragraph" w:styleId="Heading2">
    <w:name w:val="heading 2"/>
    <w:basedOn w:val="Normal"/>
    <w:next w:val="Normal"/>
    <w:link w:val="Heading2Char"/>
    <w:uiPriority w:val="9"/>
    <w:unhideWhenUsed/>
    <w:qFormat/>
    <w:rsid w:val="008D5E06"/>
    <w:pPr>
      <w:keepNext/>
      <w:keepLines/>
      <w:numPr>
        <w:numId w:val="4"/>
      </w:numPr>
      <w:spacing w:before="360" w:after="120" w:line="240" w:lineRule="auto"/>
      <w:outlineLvl w:val="1"/>
    </w:pPr>
    <w:rPr>
      <w:b/>
      <w:bCs/>
      <w:color w:val="2E74B5" w:themeColor="accent1" w:themeShade="BF"/>
      <w:sz w:val="24"/>
    </w:rPr>
  </w:style>
  <w:style w:type="paragraph" w:styleId="Heading3">
    <w:name w:val="heading 3"/>
    <w:basedOn w:val="Normal"/>
    <w:next w:val="Normal"/>
    <w:link w:val="Heading3Char"/>
    <w:uiPriority w:val="9"/>
    <w:semiHidden/>
    <w:unhideWhenUsed/>
    <w:qFormat/>
    <w:rsid w:val="008D5E0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D5E0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D5E0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8">
    <w:name w:val="heading 8"/>
    <w:basedOn w:val="Normal"/>
    <w:next w:val="Normal"/>
    <w:link w:val="Heading8Char"/>
    <w:uiPriority w:val="9"/>
    <w:semiHidden/>
    <w:unhideWhenUsed/>
    <w:qFormat/>
    <w:rsid w:val="008D5E06"/>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8D5E06"/>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pPr>
      <w:pBdr>
        <w:left w:val="double" w:sz="18" w:space="4" w:color="1F4E79" w:themeColor="accent1" w:themeShade="80"/>
      </w:pBdr>
      <w:spacing w:after="0" w:line="420" w:lineRule="exact"/>
    </w:pPr>
    <w:rPr>
      <w:rFonts w:asciiTheme="majorHAnsi" w:eastAsiaTheme="majorEastAsia" w:hAnsiTheme="majorHAnsi" w:cstheme="majorBidi"/>
      <w:caps/>
      <w:color w:val="1F4E79" w:themeColor="accent1" w:themeShade="80"/>
      <w:kern w:val="28"/>
      <w:sz w:val="38"/>
    </w:rPr>
  </w:style>
  <w:style w:type="character" w:customStyle="1" w:styleId="TitleChar">
    <w:name w:val="Title Char"/>
    <w:basedOn w:val="DefaultParagraphFont"/>
    <w:link w:val="Title"/>
    <w:uiPriority w:val="1"/>
    <w:rsid w:val="008D6D77"/>
    <w:rPr>
      <w:rFonts w:asciiTheme="majorHAnsi" w:eastAsiaTheme="majorEastAsia" w:hAnsiTheme="majorHAnsi" w:cstheme="majorBidi"/>
      <w:caps/>
      <w:color w:val="1F4E79" w:themeColor="accent1" w:themeShade="80"/>
      <w:kern w:val="28"/>
      <w:sz w:val="38"/>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2"/>
    <w:qFormat/>
    <w:rsid w:val="008D5E06"/>
    <w:pPr>
      <w:numPr>
        <w:ilvl w:val="1"/>
      </w:numPr>
      <w:pBdr>
        <w:left w:val="double" w:sz="18" w:space="4" w:color="1F4E79" w:themeColor="accent1" w:themeShade="80"/>
      </w:pBdr>
      <w:spacing w:before="80" w:after="0" w:line="280" w:lineRule="exact"/>
    </w:pPr>
    <w:rPr>
      <w:b/>
      <w:bCs/>
      <w:color w:val="2E74B5" w:themeColor="accent1" w:themeShade="BF"/>
      <w:sz w:val="24"/>
    </w:rPr>
  </w:style>
  <w:style w:type="character" w:customStyle="1" w:styleId="SubtitleChar">
    <w:name w:val="Subtitle Char"/>
    <w:basedOn w:val="DefaultParagraphFont"/>
    <w:link w:val="Subtitle"/>
    <w:uiPriority w:val="2"/>
    <w:rsid w:val="008D5E06"/>
    <w:rPr>
      <w:b/>
      <w:bCs/>
      <w:color w:val="2E74B5" w:themeColor="accent1" w:themeShade="BF"/>
      <w:sz w:val="24"/>
    </w:rPr>
  </w:style>
  <w:style w:type="character" w:customStyle="1" w:styleId="Heading1Char">
    <w:name w:val="Heading 1 Char"/>
    <w:basedOn w:val="DefaultParagraphFont"/>
    <w:link w:val="Heading1"/>
    <w:uiPriority w:val="9"/>
    <w:rPr>
      <w:b/>
      <w:bCs/>
      <w:caps/>
      <w:color w:val="1F4E79" w:themeColor="accent1" w:themeShade="80"/>
      <w:sz w:val="28"/>
    </w:rPr>
  </w:style>
  <w:style w:type="table" w:customStyle="1" w:styleId="TipTable">
    <w:name w:val="Tip Table"/>
    <w:basedOn w:val="TableNormal"/>
    <w:uiPriority w:val="99"/>
    <w:pPr>
      <w:spacing w:after="0" w:line="240" w:lineRule="auto"/>
    </w:pPr>
    <w:tblPr>
      <w:tblCellMar>
        <w:top w:w="144" w:type="dxa"/>
        <w:left w:w="0" w:type="dxa"/>
        <w:right w:w="0" w:type="dxa"/>
      </w:tblCellMar>
    </w:tblPr>
    <w:tcPr>
      <w:shd w:val="clear" w:color="auto" w:fill="DEEAF6" w:themeFill="accent1" w:themeFillTint="33"/>
    </w:tcPr>
    <w:tblStylePr w:type="firstCol">
      <w:pPr>
        <w:wordWrap/>
        <w:jc w:val="center"/>
      </w:pPr>
    </w:tblStylePr>
  </w:style>
  <w:style w:type="paragraph" w:customStyle="1" w:styleId="TipText">
    <w:name w:val="Tip Text"/>
    <w:basedOn w:val="Normal"/>
    <w:uiPriority w:val="19"/>
    <w:rsid w:val="008D5E06"/>
    <w:pPr>
      <w:spacing w:after="160" w:line="264" w:lineRule="auto"/>
      <w:ind w:right="576"/>
    </w:pPr>
    <w:rPr>
      <w:i/>
      <w:iCs/>
      <w:color w:val="595959" w:themeColor="text1" w:themeTint="A6"/>
      <w:sz w:val="16"/>
    </w:rPr>
  </w:style>
  <w:style w:type="character" w:styleId="PlaceholderText">
    <w:name w:val="Placeholder Text"/>
    <w:basedOn w:val="DefaultParagraphFont"/>
    <w:uiPriority w:val="99"/>
    <w:semiHidden/>
    <w:rPr>
      <w:color w:val="808080"/>
    </w:rPr>
  </w:style>
  <w:style w:type="character" w:customStyle="1" w:styleId="Heading3Char">
    <w:name w:val="Heading 3 Char"/>
    <w:basedOn w:val="DefaultParagraphFont"/>
    <w:link w:val="Heading3"/>
    <w:uiPriority w:val="9"/>
    <w:semiHidden/>
    <w:rsid w:val="008D5E06"/>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8D5E06"/>
    <w:rPr>
      <w:b/>
      <w:bCs/>
      <w:color w:val="2E74B5" w:themeColor="accent1" w:themeShade="BF"/>
      <w:sz w:val="24"/>
    </w:rPr>
  </w:style>
  <w:style w:type="paragraph" w:styleId="ListBullet">
    <w:name w:val="List Bullet"/>
    <w:basedOn w:val="Normal"/>
    <w:uiPriority w:val="11"/>
    <w:unhideWhenUsed/>
    <w:qFormat/>
    <w:pPr>
      <w:numPr>
        <w:numId w:val="2"/>
      </w:numPr>
      <w:spacing w:after="60"/>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rsid w:val="001E042A"/>
    <w:pPr>
      <w:spacing w:before="200" w:after="0" w:line="240" w:lineRule="auto"/>
      <w:ind w:left="-216"/>
      <w:contextualSpacing/>
    </w:pPr>
    <w:rPr>
      <w:rFonts w:asciiTheme="majorHAnsi" w:eastAsiaTheme="majorEastAsia" w:hAnsiTheme="majorHAnsi" w:cstheme="majorBidi"/>
      <w:noProof/>
      <w:color w:val="1F4E79" w:themeColor="accent1" w:themeShade="80"/>
      <w:sz w:val="20"/>
    </w:rPr>
  </w:style>
  <w:style w:type="character" w:customStyle="1" w:styleId="FooterChar">
    <w:name w:val="Footer Char"/>
    <w:basedOn w:val="DefaultParagraphFont"/>
    <w:link w:val="Footer"/>
    <w:uiPriority w:val="99"/>
    <w:rsid w:val="001E042A"/>
    <w:rPr>
      <w:rFonts w:asciiTheme="majorHAnsi" w:eastAsiaTheme="majorEastAsia" w:hAnsiTheme="majorHAnsi" w:cstheme="majorBidi"/>
      <w:noProof/>
      <w:color w:val="1F4E79" w:themeColor="accent1" w:themeShade="80"/>
      <w:sz w:val="2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29" w:type="dxa"/>
        <w:bottom w:w="29"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rojectScopeTable">
    <w:name w:val="Project Scope Table"/>
    <w:basedOn w:val="TableNormal"/>
    <w:uiPriority w:val="99"/>
    <w:pPr>
      <w:spacing w:before="120" w:after="120" w:line="240" w:lineRule="auto"/>
    </w:p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left w:w="144" w:type="dxa"/>
        <w:right w:w="144" w:type="dxa"/>
      </w:tblCellMar>
    </w:tblPr>
    <w:tblStylePr w:type="firstRow">
      <w:pPr>
        <w:keepNext/>
        <w:wordWrap/>
      </w:pPr>
      <w:rPr>
        <w:b/>
      </w:rPr>
      <w:tblPr/>
      <w:tcPr>
        <w:shd w:val="clear" w:color="auto" w:fill="DEEAF6" w:themeFill="accent1" w:themeFillTint="33"/>
        <w:vAlign w:val="bottom"/>
      </w:tcPr>
    </w:tblStylePr>
    <w:tblStylePr w:type="lastRow">
      <w:rPr>
        <w:b/>
        <w:color w:val="FFFFFF" w:themeColor="background1"/>
      </w:rPr>
      <w:tblPr/>
      <w:tcPr>
        <w:shd w:val="clear" w:color="auto" w:fill="5B9BD5" w:themeFill="accent1"/>
      </w:tcPr>
    </w:tblStylePr>
  </w:style>
  <w:style w:type="character" w:customStyle="1" w:styleId="Heading4Char">
    <w:name w:val="Heading 4 Char"/>
    <w:basedOn w:val="DefaultParagraphFont"/>
    <w:link w:val="Heading4"/>
    <w:uiPriority w:val="9"/>
    <w:semiHidden/>
    <w:rsid w:val="008D5E0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D5E06"/>
    <w:rPr>
      <w:rFonts w:asciiTheme="majorHAnsi" w:eastAsiaTheme="majorEastAsia" w:hAnsiTheme="majorHAnsi" w:cstheme="majorBidi"/>
      <w:color w:val="2E74B5" w:themeColor="accent1" w:themeShade="BF"/>
    </w:rPr>
  </w:style>
  <w:style w:type="character" w:customStyle="1" w:styleId="Heading8Char">
    <w:name w:val="Heading 8 Char"/>
    <w:basedOn w:val="DefaultParagraphFont"/>
    <w:link w:val="Heading8"/>
    <w:uiPriority w:val="9"/>
    <w:semiHidden/>
    <w:rsid w:val="008D5E06"/>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8D5E06"/>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8D5E06"/>
    <w:rPr>
      <w:i/>
      <w:iCs/>
      <w:color w:val="2E74B5" w:themeColor="accent1" w:themeShade="BF"/>
    </w:rPr>
  </w:style>
  <w:style w:type="paragraph" w:styleId="IntenseQuote">
    <w:name w:val="Intense Quote"/>
    <w:basedOn w:val="Normal"/>
    <w:next w:val="Normal"/>
    <w:link w:val="IntenseQuoteChar"/>
    <w:uiPriority w:val="30"/>
    <w:semiHidden/>
    <w:unhideWhenUsed/>
    <w:qFormat/>
    <w:rsid w:val="008D5E06"/>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semiHidden/>
    <w:rsid w:val="008D5E06"/>
    <w:rPr>
      <w:i/>
      <w:iCs/>
      <w:color w:val="2E74B5" w:themeColor="accent1" w:themeShade="BF"/>
    </w:rPr>
  </w:style>
  <w:style w:type="character" w:styleId="IntenseReference">
    <w:name w:val="Intense Reference"/>
    <w:basedOn w:val="DefaultParagraphFont"/>
    <w:uiPriority w:val="32"/>
    <w:semiHidden/>
    <w:unhideWhenUsed/>
    <w:qFormat/>
    <w:rsid w:val="008D5E06"/>
    <w:rPr>
      <w:b/>
      <w:bCs/>
      <w:caps w:val="0"/>
      <w:smallCaps/>
      <w:color w:val="2E74B5" w:themeColor="accent1" w:themeShade="BF"/>
      <w:spacing w:val="5"/>
    </w:rPr>
  </w:style>
  <w:style w:type="paragraph" w:styleId="BlockText">
    <w:name w:val="Block Text"/>
    <w:basedOn w:val="Normal"/>
    <w:uiPriority w:val="99"/>
    <w:semiHidden/>
    <w:unhideWhenUsed/>
    <w:rsid w:val="008D5E06"/>
    <w:pPr>
      <w:pBdr>
        <w:top w:val="single" w:sz="2" w:space="10" w:color="2E74B5" w:themeColor="accent1" w:themeShade="BF"/>
        <w:left w:val="single" w:sz="2" w:space="10" w:color="2E74B5" w:themeColor="accent1" w:themeShade="BF"/>
        <w:bottom w:val="single" w:sz="2" w:space="10" w:color="2E74B5" w:themeColor="accent1" w:themeShade="BF"/>
        <w:right w:val="single" w:sz="2" w:space="10" w:color="2E74B5" w:themeColor="accent1" w:themeShade="BF"/>
      </w:pBdr>
      <w:ind w:left="1152" w:right="1152"/>
    </w:pPr>
    <w:rPr>
      <w:rFonts w:eastAsiaTheme="minorEastAsia"/>
      <w:i/>
      <w:iCs/>
      <w:color w:val="2E74B5" w:themeColor="accent1" w:themeShade="BF"/>
    </w:rPr>
  </w:style>
  <w:style w:type="character" w:styleId="Hyperlink">
    <w:name w:val="Hyperlink"/>
    <w:basedOn w:val="DefaultParagraphFont"/>
    <w:uiPriority w:val="99"/>
    <w:unhideWhenUsed/>
    <w:rsid w:val="008D5E06"/>
    <w:rPr>
      <w:color w:val="D7230D" w:themeColor="accent6" w:themeShade="BF"/>
      <w:u w:val="single"/>
    </w:rPr>
  </w:style>
  <w:style w:type="character" w:customStyle="1" w:styleId="UnresolvedMention1">
    <w:name w:val="Unresolved Mention1"/>
    <w:basedOn w:val="DefaultParagraphFont"/>
    <w:uiPriority w:val="99"/>
    <w:semiHidden/>
    <w:unhideWhenUsed/>
    <w:rsid w:val="008D5E06"/>
    <w:rPr>
      <w:color w:val="595959" w:themeColor="text1" w:themeTint="A6"/>
      <w:shd w:val="clear" w:color="auto" w:fill="E1DFDD"/>
    </w:rPr>
  </w:style>
  <w:style w:type="paragraph" w:styleId="ListNumber">
    <w:name w:val="List Number"/>
    <w:basedOn w:val="Normal"/>
    <w:uiPriority w:val="11"/>
    <w:rsid w:val="00704472"/>
    <w:pPr>
      <w:numPr>
        <w:numId w:val="15"/>
      </w:numPr>
      <w:contextualSpacing/>
    </w:pPr>
  </w:style>
  <w:style w:type="table" w:styleId="PlainTable4">
    <w:name w:val="Plain Table 4"/>
    <w:basedOn w:val="TableNormal"/>
    <w:uiPriority w:val="44"/>
    <w:rsid w:val="00083B37"/>
    <w:pPr>
      <w:spacing w:after="0" w:line="240" w:lineRule="auto"/>
    </w:pPr>
    <w:tblPr>
      <w:tblStyleRowBandSize w:val="1"/>
      <w:tblStyleColBandSize w:val="1"/>
      <w:tblCellMar>
        <w:left w:w="0" w:type="dxa"/>
        <w:right w:w="0" w:type="dxa"/>
      </w:tblCellMar>
    </w:tblPr>
    <w:tblStylePr w:type="firstRow">
      <w:rPr>
        <w:b w:val="0"/>
        <w:bCs/>
        <w:i w:val="0"/>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link w:val="NoSpacingChar"/>
    <w:uiPriority w:val="1"/>
    <w:qFormat/>
    <w:rsid w:val="00232E3E"/>
    <w:pPr>
      <w:spacing w:after="0" w:line="240" w:lineRule="auto"/>
    </w:pPr>
    <w:rPr>
      <w:rFonts w:eastAsiaTheme="minorEastAsia"/>
      <w:color w:val="auto"/>
      <w:sz w:val="22"/>
      <w:szCs w:val="22"/>
      <w:lang w:eastAsia="en-US"/>
    </w:rPr>
  </w:style>
  <w:style w:type="character" w:customStyle="1" w:styleId="NoSpacingChar">
    <w:name w:val="No Spacing Char"/>
    <w:basedOn w:val="DefaultParagraphFont"/>
    <w:link w:val="NoSpacing"/>
    <w:uiPriority w:val="1"/>
    <w:rsid w:val="00232E3E"/>
    <w:rPr>
      <w:rFonts w:eastAsiaTheme="minorEastAsia"/>
      <w:color w:val="auto"/>
      <w:sz w:val="22"/>
      <w:szCs w:val="22"/>
      <w:lang w:eastAsia="en-US"/>
    </w:rPr>
  </w:style>
  <w:style w:type="paragraph" w:styleId="ListParagraph">
    <w:name w:val="List Paragraph"/>
    <w:basedOn w:val="Normal"/>
    <w:uiPriority w:val="34"/>
    <w:unhideWhenUsed/>
    <w:qFormat/>
    <w:rsid w:val="00A94FC9"/>
    <w:pPr>
      <w:ind w:left="720"/>
      <w:contextualSpacing/>
    </w:pPr>
  </w:style>
  <w:style w:type="character" w:styleId="UnresolvedMention">
    <w:name w:val="Unresolved Mention"/>
    <w:basedOn w:val="DefaultParagraphFont"/>
    <w:uiPriority w:val="99"/>
    <w:semiHidden/>
    <w:unhideWhenUsed/>
    <w:rsid w:val="00EE49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9284848">
      <w:bodyDiv w:val="1"/>
      <w:marLeft w:val="0"/>
      <w:marRight w:val="0"/>
      <w:marTop w:val="0"/>
      <w:marBottom w:val="0"/>
      <w:divBdr>
        <w:top w:val="none" w:sz="0" w:space="0" w:color="auto"/>
        <w:left w:val="none" w:sz="0" w:space="0" w:color="auto"/>
        <w:bottom w:val="none" w:sz="0" w:space="0" w:color="auto"/>
        <w:right w:val="none" w:sz="0" w:space="0" w:color="auto"/>
      </w:divBdr>
      <w:divsChild>
        <w:div w:id="1880623612">
          <w:marLeft w:val="0"/>
          <w:marRight w:val="0"/>
          <w:marTop w:val="0"/>
          <w:marBottom w:val="0"/>
          <w:divBdr>
            <w:top w:val="none" w:sz="0" w:space="0" w:color="auto"/>
            <w:left w:val="none" w:sz="0" w:space="0" w:color="auto"/>
            <w:bottom w:val="none" w:sz="0" w:space="0" w:color="auto"/>
            <w:right w:val="none" w:sz="0" w:space="0" w:color="auto"/>
          </w:divBdr>
          <w:divsChild>
            <w:div w:id="1587689388">
              <w:marLeft w:val="0"/>
              <w:marRight w:val="0"/>
              <w:marTop w:val="0"/>
              <w:marBottom w:val="0"/>
              <w:divBdr>
                <w:top w:val="none" w:sz="0" w:space="0" w:color="auto"/>
                <w:left w:val="none" w:sz="0" w:space="0" w:color="auto"/>
                <w:bottom w:val="none" w:sz="0" w:space="0" w:color="auto"/>
                <w:right w:val="none" w:sz="0" w:space="0" w:color="auto"/>
              </w:divBdr>
            </w:div>
            <w:div w:id="170139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96025">
      <w:bodyDiv w:val="1"/>
      <w:marLeft w:val="0"/>
      <w:marRight w:val="0"/>
      <w:marTop w:val="0"/>
      <w:marBottom w:val="0"/>
      <w:divBdr>
        <w:top w:val="none" w:sz="0" w:space="0" w:color="auto"/>
        <w:left w:val="none" w:sz="0" w:space="0" w:color="auto"/>
        <w:bottom w:val="none" w:sz="0" w:space="0" w:color="auto"/>
        <w:right w:val="none" w:sz="0" w:space="0" w:color="auto"/>
      </w:divBdr>
      <w:divsChild>
        <w:div w:id="766775442">
          <w:marLeft w:val="0"/>
          <w:marRight w:val="0"/>
          <w:marTop w:val="0"/>
          <w:marBottom w:val="0"/>
          <w:divBdr>
            <w:top w:val="none" w:sz="0" w:space="0" w:color="auto"/>
            <w:left w:val="none" w:sz="0" w:space="0" w:color="auto"/>
            <w:bottom w:val="none" w:sz="0" w:space="0" w:color="auto"/>
            <w:right w:val="none" w:sz="0" w:space="0" w:color="auto"/>
          </w:divBdr>
          <w:divsChild>
            <w:div w:id="608582539">
              <w:marLeft w:val="0"/>
              <w:marRight w:val="0"/>
              <w:marTop w:val="0"/>
              <w:marBottom w:val="0"/>
              <w:divBdr>
                <w:top w:val="none" w:sz="0" w:space="0" w:color="auto"/>
                <w:left w:val="none" w:sz="0" w:space="0" w:color="auto"/>
                <w:bottom w:val="none" w:sz="0" w:space="0" w:color="auto"/>
                <w:right w:val="none" w:sz="0" w:space="0" w:color="auto"/>
              </w:divBdr>
            </w:div>
            <w:div w:id="1553536686">
              <w:marLeft w:val="0"/>
              <w:marRight w:val="0"/>
              <w:marTop w:val="0"/>
              <w:marBottom w:val="0"/>
              <w:divBdr>
                <w:top w:val="none" w:sz="0" w:space="0" w:color="auto"/>
                <w:left w:val="none" w:sz="0" w:space="0" w:color="auto"/>
                <w:bottom w:val="none" w:sz="0" w:space="0" w:color="auto"/>
                <w:right w:val="none" w:sz="0" w:space="0" w:color="auto"/>
              </w:divBdr>
            </w:div>
            <w:div w:id="80867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64017">
      <w:bodyDiv w:val="1"/>
      <w:marLeft w:val="0"/>
      <w:marRight w:val="0"/>
      <w:marTop w:val="0"/>
      <w:marBottom w:val="0"/>
      <w:divBdr>
        <w:top w:val="none" w:sz="0" w:space="0" w:color="auto"/>
        <w:left w:val="none" w:sz="0" w:space="0" w:color="auto"/>
        <w:bottom w:val="none" w:sz="0" w:space="0" w:color="auto"/>
        <w:right w:val="none" w:sz="0" w:space="0" w:color="auto"/>
      </w:divBdr>
      <w:divsChild>
        <w:div w:id="1640307816">
          <w:marLeft w:val="0"/>
          <w:marRight w:val="0"/>
          <w:marTop w:val="0"/>
          <w:marBottom w:val="0"/>
          <w:divBdr>
            <w:top w:val="none" w:sz="0" w:space="0" w:color="auto"/>
            <w:left w:val="none" w:sz="0" w:space="0" w:color="auto"/>
            <w:bottom w:val="none" w:sz="0" w:space="0" w:color="auto"/>
            <w:right w:val="none" w:sz="0" w:space="0" w:color="auto"/>
          </w:divBdr>
          <w:divsChild>
            <w:div w:id="1174219561">
              <w:marLeft w:val="0"/>
              <w:marRight w:val="0"/>
              <w:marTop w:val="0"/>
              <w:marBottom w:val="0"/>
              <w:divBdr>
                <w:top w:val="none" w:sz="0" w:space="0" w:color="auto"/>
                <w:left w:val="none" w:sz="0" w:space="0" w:color="auto"/>
                <w:bottom w:val="none" w:sz="0" w:space="0" w:color="auto"/>
                <w:right w:val="none" w:sz="0" w:space="0" w:color="auto"/>
              </w:divBdr>
            </w:div>
            <w:div w:id="124931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455586">
      <w:bodyDiv w:val="1"/>
      <w:marLeft w:val="0"/>
      <w:marRight w:val="0"/>
      <w:marTop w:val="0"/>
      <w:marBottom w:val="0"/>
      <w:divBdr>
        <w:top w:val="none" w:sz="0" w:space="0" w:color="auto"/>
        <w:left w:val="none" w:sz="0" w:space="0" w:color="auto"/>
        <w:bottom w:val="none" w:sz="0" w:space="0" w:color="auto"/>
        <w:right w:val="none" w:sz="0" w:space="0" w:color="auto"/>
      </w:divBdr>
      <w:divsChild>
        <w:div w:id="1892577744">
          <w:marLeft w:val="0"/>
          <w:marRight w:val="0"/>
          <w:marTop w:val="0"/>
          <w:marBottom w:val="0"/>
          <w:divBdr>
            <w:top w:val="none" w:sz="0" w:space="0" w:color="auto"/>
            <w:left w:val="none" w:sz="0" w:space="0" w:color="auto"/>
            <w:bottom w:val="none" w:sz="0" w:space="0" w:color="auto"/>
            <w:right w:val="none" w:sz="0" w:space="0" w:color="auto"/>
          </w:divBdr>
          <w:divsChild>
            <w:div w:id="1832132919">
              <w:marLeft w:val="0"/>
              <w:marRight w:val="0"/>
              <w:marTop w:val="0"/>
              <w:marBottom w:val="0"/>
              <w:divBdr>
                <w:top w:val="none" w:sz="0" w:space="0" w:color="auto"/>
                <w:left w:val="none" w:sz="0" w:space="0" w:color="auto"/>
                <w:bottom w:val="none" w:sz="0" w:space="0" w:color="auto"/>
                <w:right w:val="none" w:sz="0" w:space="0" w:color="auto"/>
              </w:divBdr>
            </w:div>
            <w:div w:id="151587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mongodb.com/try/download/community"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nodejs.org/en/download/" TargetMode="Externa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tin\AppData\Roaming\Microsoft\Templates\Project%20scope%20report%20(Business%20Blue%20design).dotx" TargetMode="External"/></Relationships>
</file>

<file path=word/theme/theme1.xml><?xml version="1.0" encoding="utf-8"?>
<a:theme xmlns:a="http://schemas.openxmlformats.org/drawingml/2006/main" name="Office Theme">
  <a:themeElements>
    <a:clrScheme name="Proposal">
      <a:dk1>
        <a:sysClr val="windowText" lastClr="000000"/>
      </a:dk1>
      <a:lt1>
        <a:sysClr val="window" lastClr="FFFFFF"/>
      </a:lt1>
      <a:dk2>
        <a:srgbClr val="2C283A"/>
      </a:dk2>
      <a:lt2>
        <a:srgbClr val="F1EAE6"/>
      </a:lt2>
      <a:accent1>
        <a:srgbClr val="5B9BD5"/>
      </a:accent1>
      <a:accent2>
        <a:srgbClr val="86BB40"/>
      </a:accent2>
      <a:accent3>
        <a:srgbClr val="F4BF2E"/>
      </a:accent3>
      <a:accent4>
        <a:srgbClr val="F3866C"/>
      </a:accent4>
      <a:accent5>
        <a:srgbClr val="92588D"/>
      </a:accent5>
      <a:accent6>
        <a:srgbClr val="F3533F"/>
      </a:accent6>
      <a:hlink>
        <a:srgbClr val="40ACD1"/>
      </a:hlink>
      <a:folHlink>
        <a:srgbClr val="92588D"/>
      </a:folHlink>
    </a:clrScheme>
    <a:fontScheme name="Arial Black-Arial">
      <a:majorFont>
        <a:latin typeface="Arial Black"/>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Arial"/>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DFC475-E601-4172-A791-BA327A5F5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scope report (Business Blue design)</Template>
  <TotalTime>210</TotalTime>
  <Pages>16</Pages>
  <Words>1411</Words>
  <Characters>8044</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Martin</dc:creator>
  <cp:lastModifiedBy>SRT 08-18 Martin Stefanović</cp:lastModifiedBy>
  <cp:revision>10</cp:revision>
  <cp:lastPrinted>2021-02-06T15:08:00Z</cp:lastPrinted>
  <dcterms:created xsi:type="dcterms:W3CDTF">2021-02-02T13:25:00Z</dcterms:created>
  <dcterms:modified xsi:type="dcterms:W3CDTF">2021-02-06T15:10:00Z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